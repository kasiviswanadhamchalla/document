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3E129835">
      <w:pPr>
        <w:spacing w:before="1600" w:after="0"/>
      </w:pPr>
    </w:p>
    <w:p w14:paraId="3BC40CC3">
      <w:pPr>
        <w:jc w:val="center"/>
        <w:rPr>
          <w:rFonts w:ascii="Calibri" w:hAnsi="Calibri" w:eastAsia="Calibri" w:cs="Calibri"/>
          <w:b/>
          <w:bCs/>
          <w:caps/>
          <w:color w:val="2E75B6"/>
          <w:sz w:val="22"/>
          <w:szCs w:val="22"/>
        </w:rPr>
      </w:pPr>
      <w:r>
        <w:rPr>
          <w:rFonts w:eastAsia="Calibri" w:cs="Calibri"/>
          <w:b/>
          <w:bCs/>
          <w:caps/>
          <w:color w:val="2E75B6"/>
          <w:sz w:val="22"/>
          <w:szCs w:val="22"/>
        </w:rPr>
        <w:t>PROOF OF CONCEPT — EVALUATION DOCUMENT</w:t>
      </w:r>
    </w:p>
    <w:p w14:paraId="7E9043D8">
      <w:pPr>
        <w:spacing w:before="200" w:after="120"/>
        <w:jc w:val="center"/>
        <w:rPr>
          <w:rFonts w:ascii="Calibri" w:hAnsi="Calibri" w:eastAsia="Calibri" w:cs="Calibri"/>
          <w:b/>
          <w:bCs/>
          <w:color w:val="1F3864"/>
          <w:sz w:val="64"/>
          <w:szCs w:val="64"/>
        </w:rPr>
      </w:pPr>
      <w:r>
        <w:rPr>
          <w:rFonts w:eastAsia="Calibri" w:cs="Calibri"/>
          <w:b/>
          <w:bCs/>
          <w:color w:val="1F3864"/>
          <w:sz w:val="64"/>
          <w:szCs w:val="64"/>
        </w:rPr>
        <w:t>TicketDesk</w:t>
      </w:r>
    </w:p>
    <w:p w14:paraId="6A3B4B20">
      <w:pPr>
        <w:spacing w:before="0" w:after="900"/>
        <w:jc w:val="center"/>
        <w:rPr>
          <w:rFonts w:ascii="Calibri" w:hAnsi="Calibri" w:eastAsia="Calibri" w:cs="Calibri"/>
          <w:i/>
          <w:iCs/>
          <w:color w:val="595959"/>
          <w:sz w:val="26"/>
          <w:szCs w:val="26"/>
        </w:rPr>
      </w:pPr>
      <w:r>
        <w:rPr>
          <w:rFonts w:eastAsia="Calibri" w:cs="Calibri"/>
          <w:i/>
          <w:iCs/>
          <w:color w:val="595959"/>
          <w:sz w:val="26"/>
          <w:szCs w:val="26"/>
        </w:rPr>
        <w:t>Cloud-Native IT Support &amp; Incident Management Platform</w:t>
      </w:r>
    </w:p>
    <w:tbl>
      <w:tblPr>
        <w:tblStyle w:val="9"/>
        <w:tblW w:w="4000" w:type="pct"/>
        <w:jc w:val="center"/>
        <w:tblLayout w:type="fixed"/>
        <w:tblCellMar>
          <w:top w:w="100" w:type="dxa"/>
          <w:left w:w="120" w:type="dxa"/>
          <w:bottom w:w="100" w:type="dxa"/>
          <w:right w:w="120" w:type="dxa"/>
        </w:tblCellMar>
      </w:tblPr>
      <w:tblGrid>
        <w:gridCol w:w="2546"/>
        <w:gridCol w:w="5411"/>
      </w:tblGrid>
      <w:tr w14:paraId="1C49C1D6">
        <w:tblPrEx>
          <w:tblCellMar>
            <w:top w:w="100" w:type="dxa"/>
            <w:left w:w="120" w:type="dxa"/>
            <w:bottom w:w="100" w:type="dxa"/>
            <w:right w:w="120" w:type="dxa"/>
          </w:tblCellMar>
        </w:tblPrEx>
        <w:trPr>
          <w:jc w:val="center"/>
        </w:trPr>
        <w:tc>
          <w:tcPr>
            <w:tcW w:w="2484" w:type="dxa"/>
            <w:tcBorders>
              <w:top w:val="single" w:color="C0C0C0" w:sz="2" w:space="0"/>
              <w:left w:val="single" w:color="C0C0C0" w:sz="2" w:space="0"/>
              <w:bottom w:val="single" w:color="C0C0C0" w:sz="2" w:space="0"/>
              <w:right w:val="single" w:color="C0C0C0" w:sz="2" w:space="0"/>
            </w:tcBorders>
            <w:shd w:val="clear" w:color="auto" w:fill="EEF3FA"/>
            <w:vAlign w:val="center"/>
          </w:tcPr>
          <w:p w14:paraId="7F596EF0">
            <w:pPr>
              <w:spacing w:before="0" w:after="0"/>
              <w:rPr>
                <w:rFonts w:ascii="Calibri" w:hAnsi="Calibri" w:eastAsia="Calibri" w:cs="Calibri"/>
                <w:b/>
                <w:bCs/>
                <w:color w:val="1E1E1E"/>
                <w:sz w:val="20"/>
                <w:szCs w:val="20"/>
              </w:rPr>
            </w:pPr>
            <w:r>
              <w:rPr>
                <w:rFonts w:eastAsia="Calibri" w:cs="Calibri"/>
                <w:b/>
                <w:bCs/>
                <w:color w:val="1E1E1E"/>
                <w:sz w:val="20"/>
                <w:szCs w:val="20"/>
              </w:rPr>
              <w:t>AWS Account ID</w:t>
            </w:r>
          </w:p>
        </w:tc>
        <w:tc>
          <w:tcPr>
            <w:tcW w:w="5280" w:type="dxa"/>
            <w:tcBorders>
              <w:top w:val="single" w:color="C0C0C0" w:sz="2" w:space="0"/>
              <w:left w:val="single" w:color="C0C0C0" w:sz="2" w:space="0"/>
              <w:bottom w:val="single" w:color="C0C0C0" w:sz="2" w:space="0"/>
              <w:right w:val="single" w:color="C0C0C0" w:sz="2" w:space="0"/>
            </w:tcBorders>
            <w:vAlign w:val="center"/>
          </w:tcPr>
          <w:p w14:paraId="7F206F31">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559971704569</w:t>
            </w:r>
          </w:p>
        </w:tc>
      </w:tr>
      <w:tr w14:paraId="4F74712C">
        <w:tblPrEx>
          <w:tblCellMar>
            <w:top w:w="100" w:type="dxa"/>
            <w:left w:w="120" w:type="dxa"/>
            <w:bottom w:w="100" w:type="dxa"/>
            <w:right w:w="120" w:type="dxa"/>
          </w:tblCellMar>
        </w:tblPrEx>
        <w:trPr>
          <w:jc w:val="center"/>
        </w:trPr>
        <w:tc>
          <w:tcPr>
            <w:tcW w:w="2484" w:type="dxa"/>
            <w:tcBorders>
              <w:top w:val="single" w:color="C0C0C0" w:sz="2" w:space="0"/>
              <w:left w:val="single" w:color="C0C0C0" w:sz="2" w:space="0"/>
              <w:bottom w:val="single" w:color="C0C0C0" w:sz="2" w:space="0"/>
              <w:right w:val="single" w:color="C0C0C0" w:sz="2" w:space="0"/>
            </w:tcBorders>
            <w:shd w:val="clear" w:color="auto" w:fill="EEF3FA"/>
            <w:vAlign w:val="center"/>
          </w:tcPr>
          <w:p w14:paraId="4F190CD3">
            <w:pPr>
              <w:spacing w:before="0" w:after="0"/>
              <w:rPr>
                <w:rFonts w:ascii="Calibri" w:hAnsi="Calibri" w:eastAsia="Calibri" w:cs="Calibri"/>
                <w:b/>
                <w:bCs/>
                <w:color w:val="1E1E1E"/>
                <w:sz w:val="20"/>
                <w:szCs w:val="20"/>
              </w:rPr>
            </w:pPr>
            <w:r>
              <w:rPr>
                <w:rFonts w:eastAsia="Calibri" w:cs="Calibri"/>
                <w:b/>
                <w:bCs/>
                <w:color w:val="1E1E1E"/>
                <w:sz w:val="20"/>
                <w:szCs w:val="20"/>
              </w:rPr>
              <w:t>AWS Region</w:t>
            </w:r>
          </w:p>
        </w:tc>
        <w:tc>
          <w:tcPr>
            <w:tcW w:w="5280" w:type="dxa"/>
            <w:tcBorders>
              <w:top w:val="single" w:color="C0C0C0" w:sz="2" w:space="0"/>
              <w:left w:val="single" w:color="C0C0C0" w:sz="2" w:space="0"/>
              <w:bottom w:val="single" w:color="C0C0C0" w:sz="2" w:space="0"/>
              <w:right w:val="single" w:color="C0C0C0" w:sz="2" w:space="0"/>
            </w:tcBorders>
            <w:vAlign w:val="center"/>
          </w:tcPr>
          <w:p w14:paraId="59D73935">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us-east-1 (N. Virginia)</w:t>
            </w:r>
          </w:p>
        </w:tc>
      </w:tr>
      <w:tr w14:paraId="59704B2C">
        <w:tblPrEx>
          <w:tblCellMar>
            <w:top w:w="100" w:type="dxa"/>
            <w:left w:w="120" w:type="dxa"/>
            <w:bottom w:w="100" w:type="dxa"/>
            <w:right w:w="120" w:type="dxa"/>
          </w:tblCellMar>
        </w:tblPrEx>
        <w:trPr>
          <w:jc w:val="center"/>
        </w:trPr>
        <w:tc>
          <w:tcPr>
            <w:tcW w:w="2484" w:type="dxa"/>
            <w:tcBorders>
              <w:top w:val="single" w:color="C0C0C0" w:sz="2" w:space="0"/>
              <w:left w:val="single" w:color="C0C0C0" w:sz="2" w:space="0"/>
              <w:bottom w:val="single" w:color="C0C0C0" w:sz="2" w:space="0"/>
              <w:right w:val="single" w:color="C0C0C0" w:sz="2" w:space="0"/>
            </w:tcBorders>
            <w:shd w:val="clear" w:color="auto" w:fill="EEF3FA"/>
            <w:vAlign w:val="center"/>
          </w:tcPr>
          <w:p w14:paraId="643F3FC2">
            <w:pPr>
              <w:spacing w:before="0" w:after="0"/>
              <w:rPr>
                <w:rFonts w:ascii="Calibri" w:hAnsi="Calibri" w:eastAsia="Calibri" w:cs="Calibri"/>
                <w:b/>
                <w:bCs/>
                <w:color w:val="1E1E1E"/>
                <w:sz w:val="20"/>
                <w:szCs w:val="20"/>
              </w:rPr>
            </w:pPr>
            <w:r>
              <w:rPr>
                <w:rFonts w:eastAsia="Calibri" w:cs="Calibri"/>
                <w:b/>
                <w:bCs/>
                <w:color w:val="1E1E1E"/>
                <w:sz w:val="20"/>
                <w:szCs w:val="20"/>
              </w:rPr>
              <w:t>Date</w:t>
            </w:r>
          </w:p>
        </w:tc>
        <w:tc>
          <w:tcPr>
            <w:tcW w:w="5280" w:type="dxa"/>
            <w:tcBorders>
              <w:top w:val="single" w:color="C0C0C0" w:sz="2" w:space="0"/>
              <w:left w:val="single" w:color="C0C0C0" w:sz="2" w:space="0"/>
              <w:bottom w:val="single" w:color="C0C0C0" w:sz="2" w:space="0"/>
              <w:right w:val="single" w:color="C0C0C0" w:sz="2" w:space="0"/>
            </w:tcBorders>
            <w:vAlign w:val="center"/>
          </w:tcPr>
          <w:p w14:paraId="0854B726">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August 2026</w:t>
            </w:r>
          </w:p>
        </w:tc>
      </w:tr>
      <w:tr w14:paraId="505523A4">
        <w:tblPrEx>
          <w:tblCellMar>
            <w:top w:w="100" w:type="dxa"/>
            <w:left w:w="120" w:type="dxa"/>
            <w:bottom w:w="100" w:type="dxa"/>
            <w:right w:w="120" w:type="dxa"/>
          </w:tblCellMar>
        </w:tblPrEx>
        <w:trPr>
          <w:jc w:val="center"/>
        </w:trPr>
        <w:tc>
          <w:tcPr>
            <w:tcW w:w="2484" w:type="dxa"/>
            <w:tcBorders>
              <w:top w:val="single" w:color="C0C0C0" w:sz="2" w:space="0"/>
              <w:left w:val="single" w:color="C0C0C0" w:sz="2" w:space="0"/>
              <w:bottom w:val="single" w:color="C0C0C0" w:sz="2" w:space="0"/>
              <w:right w:val="single" w:color="C0C0C0" w:sz="2" w:space="0"/>
            </w:tcBorders>
            <w:shd w:val="clear" w:color="auto" w:fill="EEF3FA"/>
            <w:vAlign w:val="center"/>
          </w:tcPr>
          <w:p w14:paraId="76850109">
            <w:pPr>
              <w:spacing w:before="0" w:after="0"/>
              <w:rPr>
                <w:rFonts w:ascii="Calibri" w:hAnsi="Calibri" w:eastAsia="Calibri" w:cs="Calibri"/>
                <w:b/>
                <w:bCs/>
                <w:color w:val="1E1E1E"/>
                <w:sz w:val="20"/>
                <w:szCs w:val="20"/>
              </w:rPr>
            </w:pPr>
            <w:r>
              <w:rPr>
                <w:rFonts w:eastAsia="Calibri" w:cs="Calibri"/>
                <w:b/>
                <w:bCs/>
                <w:color w:val="1E1E1E"/>
                <w:sz w:val="20"/>
                <w:szCs w:val="20"/>
              </w:rPr>
              <w:t>Team Members</w:t>
            </w:r>
          </w:p>
        </w:tc>
        <w:tc>
          <w:tcPr>
            <w:tcW w:w="5280" w:type="dxa"/>
            <w:tcBorders>
              <w:top w:val="single" w:color="C0C0C0" w:sz="2" w:space="0"/>
              <w:left w:val="single" w:color="C0C0C0" w:sz="2" w:space="0"/>
              <w:bottom w:val="single" w:color="C0C0C0" w:sz="2" w:space="0"/>
              <w:right w:val="single" w:color="C0C0C0" w:sz="2" w:space="0"/>
            </w:tcBorders>
            <w:vAlign w:val="center"/>
          </w:tcPr>
          <w:p w14:paraId="15E141CA">
            <w:pPr>
              <w:spacing w:before="0" w:after="0"/>
            </w:pPr>
            <w:r>
              <w:rPr>
                <w:rFonts w:eastAsia="Calibri" w:cs="Calibri"/>
                <w:b w:val="0"/>
                <w:bCs w:val="0"/>
                <w:color w:val="1E1E1E"/>
                <w:sz w:val="20"/>
                <w:szCs w:val="20"/>
              </w:rPr>
              <w:t xml:space="preserve">Kasi — Cloud Architect  |  </w:t>
            </w:r>
            <w:r>
              <w:rPr>
                <w:rFonts w:cs="Calibri"/>
                <w:b w:val="0"/>
                <w:bCs w:val="0"/>
                <w:color w:val="1E1E1E"/>
                <w:sz w:val="20"/>
                <w:szCs w:val="20"/>
                <w:lang w:val="en-US"/>
              </w:rPr>
              <w:t>Bhanu</w:t>
            </w:r>
            <w:r>
              <w:rPr>
                <w:rFonts w:eastAsia="Calibri" w:cs="Calibri"/>
                <w:b w:val="0"/>
                <w:bCs w:val="0"/>
                <w:color w:val="1E1E1E"/>
                <w:sz w:val="20"/>
                <w:szCs w:val="20"/>
              </w:rPr>
              <w:t xml:space="preserve"> — Backend Lead  |  </w:t>
            </w:r>
            <w:r>
              <w:rPr>
                <w:rFonts w:cs="Calibri"/>
                <w:b w:val="0"/>
                <w:bCs w:val="0"/>
                <w:color w:val="1E1E1E"/>
                <w:sz w:val="20"/>
                <w:szCs w:val="20"/>
                <w:lang w:val="en-US"/>
              </w:rPr>
              <w:t>Koushik</w:t>
            </w:r>
            <w:r>
              <w:rPr>
                <w:rFonts w:eastAsia="Calibri" w:cs="Calibri"/>
                <w:b w:val="0"/>
                <w:bCs w:val="0"/>
                <w:color w:val="1E1E1E"/>
                <w:sz w:val="20"/>
                <w:szCs w:val="20"/>
              </w:rPr>
              <w:t xml:space="preserve"> — Storage Engineer  |  Kavya — Frontend Lead  |  Shashank — Backend Support</w:t>
            </w:r>
          </w:p>
        </w:tc>
      </w:tr>
      <w:tr w14:paraId="31920335">
        <w:tblPrEx>
          <w:tblCellMar>
            <w:top w:w="100" w:type="dxa"/>
            <w:left w:w="120" w:type="dxa"/>
            <w:bottom w:w="100" w:type="dxa"/>
            <w:right w:w="120" w:type="dxa"/>
          </w:tblCellMar>
        </w:tblPrEx>
        <w:trPr>
          <w:jc w:val="center"/>
        </w:trPr>
        <w:tc>
          <w:tcPr>
            <w:tcW w:w="2484" w:type="dxa"/>
            <w:tcBorders>
              <w:top w:val="single" w:color="C0C0C0" w:sz="2" w:space="0"/>
              <w:left w:val="single" w:color="C0C0C0" w:sz="2" w:space="0"/>
              <w:bottom w:val="single" w:color="C0C0C0" w:sz="2" w:space="0"/>
              <w:right w:val="single" w:color="C0C0C0" w:sz="2" w:space="0"/>
            </w:tcBorders>
            <w:shd w:val="clear" w:color="auto" w:fill="EEF3FA"/>
            <w:vAlign w:val="center"/>
          </w:tcPr>
          <w:p w14:paraId="583095B9">
            <w:pPr>
              <w:spacing w:before="0" w:after="0"/>
              <w:rPr>
                <w:rFonts w:ascii="Calibri" w:hAnsi="Calibri" w:eastAsia="Calibri" w:cs="Calibri"/>
                <w:b/>
                <w:bCs/>
                <w:color w:val="1E1E1E"/>
                <w:sz w:val="20"/>
                <w:szCs w:val="20"/>
              </w:rPr>
            </w:pPr>
            <w:r>
              <w:rPr>
                <w:rFonts w:eastAsia="Calibri" w:cs="Calibri"/>
                <w:b/>
                <w:bCs/>
                <w:color w:val="1E1E1E"/>
                <w:sz w:val="20"/>
                <w:szCs w:val="20"/>
              </w:rPr>
              <w:t>Evaluator / Director</w:t>
            </w:r>
          </w:p>
        </w:tc>
        <w:tc>
          <w:tcPr>
            <w:tcW w:w="5280" w:type="dxa"/>
            <w:tcBorders>
              <w:top w:val="single" w:color="C0C0C0" w:sz="2" w:space="0"/>
              <w:left w:val="single" w:color="C0C0C0" w:sz="2" w:space="0"/>
              <w:bottom w:val="single" w:color="C0C0C0" w:sz="2" w:space="0"/>
              <w:right w:val="single" w:color="C0C0C0" w:sz="2" w:space="0"/>
            </w:tcBorders>
            <w:vAlign w:val="center"/>
          </w:tcPr>
          <w:p w14:paraId="540B30B4">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Ramya U</w:t>
            </w:r>
          </w:p>
        </w:tc>
      </w:tr>
    </w:tbl>
    <w:p w14:paraId="516488AD">
      <w:pPr>
        <w:rPr>
          <w:rFonts w:ascii="Calibri" w:hAnsi="Calibri" w:eastAsia="Calibri" w:cs="Calibri"/>
          <w:b/>
          <w:bCs/>
          <w:color w:val="1F3864"/>
          <w:sz w:val="28"/>
          <w:szCs w:val="28"/>
        </w:rPr>
      </w:pPr>
      <w:r>
        <w:br w:type="page"/>
      </w:r>
      <w:r>
        <w:rPr>
          <w:rFonts w:eastAsia="Calibri" w:cs="Calibri"/>
          <w:b/>
          <w:bCs/>
          <w:color w:val="1F3864"/>
          <w:sz w:val="28"/>
          <w:szCs w:val="28"/>
        </w:rPr>
        <w:t>Table of Contents</w:t>
      </w:r>
    </w:p>
    <w:p w14:paraId="36C8F526">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1.  Project Overview</w:t>
      </w:r>
    </w:p>
    <w:p w14:paraId="57498902">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2.  Architecture Overview</w:t>
      </w:r>
    </w:p>
    <w:p w14:paraId="7C44E735">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3.  AWS Services Used</w:t>
      </w:r>
    </w:p>
    <w:p w14:paraId="2797E6A5">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4.  Application Flow</w:t>
      </w:r>
    </w:p>
    <w:p w14:paraId="0E7A1961">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5.  Network Architecture</w:t>
      </w:r>
    </w:p>
    <w:p w14:paraId="27B5981A">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6.  Terraform Structure</w:t>
      </w:r>
    </w:p>
    <w:p w14:paraId="137340D7">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7.  Docker &amp; Container Approach</w:t>
      </w:r>
    </w:p>
    <w:p w14:paraId="4B144F54">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8.  Database Configuration</w:t>
      </w:r>
    </w:p>
    <w:p w14:paraId="181FDEB4">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9.  Secrets Management</w:t>
      </w:r>
    </w:p>
    <w:p w14:paraId="39E795D0">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10.  Frontend Deployment</w:t>
      </w:r>
    </w:p>
    <w:p w14:paraId="4B5C22C4">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11.  AWS S3 Pre-Signed Upload Flow</w:t>
      </w:r>
    </w:p>
    <w:p w14:paraId="5A6B06A5">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12.  CI/CD Architecture</w:t>
      </w:r>
    </w:p>
    <w:p w14:paraId="1A0911FC">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13.  CloudWatch &amp; Monitoring</w:t>
      </w:r>
    </w:p>
    <w:p w14:paraId="4F958C62">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14.  Security Implementation</w:t>
      </w:r>
    </w:p>
    <w:p w14:paraId="50006A0E">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15.  AWS Monthly Cost Estimate</w:t>
      </w:r>
    </w:p>
    <w:p w14:paraId="4D1E6720">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16.  Testing Results</w:t>
      </w:r>
    </w:p>
    <w:p w14:paraId="37A695F0">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17.  Step-by-Step Deployment</w:t>
      </w:r>
    </w:p>
    <w:p w14:paraId="5D0522AC">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18.  Terraform Destroy Evidence</w:t>
      </w:r>
    </w:p>
    <w:p w14:paraId="41C4E385">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19.  Problems Encountered &amp; Root-Cause Solutions</w:t>
      </w:r>
    </w:p>
    <w:p w14:paraId="6AB719CB">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20.  Individual Contribution Mapping</w:t>
      </w:r>
    </w:p>
    <w:p w14:paraId="409A1778">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Appendix A.  Technology Stack Summary</w:t>
      </w:r>
    </w:p>
    <w:p w14:paraId="53C3E638">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Appendix B.  Glossary of Terms</w:t>
      </w:r>
    </w:p>
    <w:p w14:paraId="1C261ED0">
      <w:pPr>
        <w:tabs>
          <w:tab w:val="right" w:leader="dot" w:pos="9072"/>
        </w:tabs>
        <w:spacing w:before="0" w:after="130"/>
        <w:rPr>
          <w:rFonts w:ascii="Calibri" w:hAnsi="Calibri" w:eastAsia="Calibri" w:cs="Calibri"/>
          <w:color w:val="1E1E1E"/>
          <w:sz w:val="22"/>
          <w:szCs w:val="22"/>
        </w:rPr>
      </w:pPr>
      <w:r>
        <w:rPr>
          <w:rFonts w:eastAsia="Calibri" w:cs="Calibri"/>
          <w:color w:val="1E1E1E"/>
          <w:sz w:val="22"/>
          <w:szCs w:val="22"/>
        </w:rPr>
        <w:t>Appendix C.  Recommendations for Production Readiness</w:t>
      </w:r>
      <w:r>
        <w:br w:type="page"/>
      </w:r>
    </w:p>
    <w:p w14:paraId="4F3032B3">
      <w:pPr>
        <w:rPr>
          <w:rFonts w:ascii="Calibri" w:hAnsi="Calibri" w:eastAsia="Calibri" w:cs="Calibri"/>
          <w:b/>
          <w:bCs/>
          <w:color w:val="1F3864"/>
          <w:sz w:val="28"/>
          <w:szCs w:val="28"/>
        </w:rPr>
      </w:pPr>
      <w:r>
        <w:rPr>
          <w:rFonts w:eastAsia="Calibri" w:cs="Calibri"/>
          <w:b/>
          <w:bCs/>
          <w:color w:val="1F3864"/>
          <w:sz w:val="28"/>
          <w:szCs w:val="28"/>
        </w:rPr>
        <w:t>1. Project Overview</w:t>
      </w:r>
    </w:p>
    <w:p w14:paraId="551228C8">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TicketDesk is a cloud-native, enterprise-grade IT Support &amp; Incident Management platform designed to streamline IT support requests, automate SLA compliance tracking, and eliminate server overhead through direct Amazon S3 pre-signed file uploads.</w:t>
      </w:r>
    </w:p>
    <w:p w14:paraId="54E772F1">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The platform was built as a proof of concept to demonstrate that a small team can design, provision, and operate a production-style, multi-tier AWS deployment end to end — from infrastructure-as-code and container orchestration through to a polished, role-aware frontend — while keeping the running cost and operational footprint minimal. The sections that follow document the architecture, the AWS services used, the application and network design, the CI/CD and deployment process, the security model, and the issues the team encountered and resolved along the way.</w:t>
      </w:r>
    </w:p>
    <w:p w14:paraId="2994FA9E">
      <w:pPr>
        <w:pStyle w:val="3"/>
        <w:spacing w:before="200" w:after="100"/>
        <w:ind w:left="0" w:firstLine="0"/>
        <w:rPr>
          <w:rFonts w:ascii="Calibri" w:hAnsi="Calibri" w:eastAsia="Calibri" w:cs="Calibri"/>
          <w:b/>
          <w:bCs/>
          <w:color w:val="2E75B6"/>
          <w:sz w:val="22"/>
          <w:szCs w:val="22"/>
        </w:rPr>
      </w:pPr>
      <w:r>
        <w:rPr>
          <w:rFonts w:eastAsia="Calibri" w:cs="Calibri"/>
          <w:b/>
          <w:bCs/>
          <w:color w:val="2E75B6"/>
          <w:sz w:val="22"/>
          <w:szCs w:val="22"/>
        </w:rPr>
        <w:t>Core Capabilities</w:t>
      </w:r>
    </w:p>
    <w:p w14:paraId="2E100023">
      <w:pPr>
        <w:pStyle w:val="25"/>
        <w:numPr>
          <w:ilvl w:val="0"/>
          <w:numId w:val="2"/>
        </w:numPr>
        <w:spacing w:before="0" w:after="80" w:line="276" w:lineRule="auto"/>
      </w:pPr>
      <w:r>
        <w:rPr>
          <w:rFonts w:eastAsia="Calibri" w:cs="Calibri"/>
          <w:b/>
          <w:bCs/>
          <w:color w:val="1F3864"/>
          <w:sz w:val="21"/>
          <w:szCs w:val="21"/>
        </w:rPr>
        <w:t xml:space="preserve">Role-Isolated Security — </w:t>
      </w:r>
      <w:r>
        <w:rPr>
          <w:rFonts w:eastAsia="Calibri" w:cs="Calibri"/>
          <w:color w:val="1E1E1E"/>
          <w:sz w:val="21"/>
          <w:szCs w:val="21"/>
        </w:rPr>
        <w:t>granular boundaries between System Administrators (ROLE_ADMIN), IT Support Engineers (ROLE_SUPPORT_ENGINEER), and Employees (ROLE_EMPLOYEE). Employees are strictly isolated to viewing tickets they personally created.</w:t>
      </w:r>
    </w:p>
    <w:p w14:paraId="4CF92CD8">
      <w:pPr>
        <w:pStyle w:val="25"/>
        <w:numPr>
          <w:ilvl w:val="0"/>
          <w:numId w:val="3"/>
        </w:numPr>
        <w:tabs>
          <w:tab w:val="left" w:pos="0"/>
        </w:tabs>
        <w:spacing w:before="0" w:after="80" w:line="276" w:lineRule="auto"/>
      </w:pPr>
      <w:r>
        <w:rPr>
          <w:rFonts w:eastAsia="Calibri" w:cs="Calibri"/>
          <w:b/>
          <w:bCs/>
          <w:color w:val="1F3864"/>
          <w:sz w:val="21"/>
          <w:szCs w:val="21"/>
        </w:rPr>
        <w:t xml:space="preserve">Direct AWS S3 Attachment Pipeline — </w:t>
      </w:r>
      <w:r>
        <w:rPr>
          <w:rFonts w:eastAsia="Calibri" w:cs="Calibri"/>
          <w:color w:val="1E1E1E"/>
          <w:sz w:val="21"/>
          <w:szCs w:val="21"/>
        </w:rPr>
        <w:t>bypasses backend server memory/CPU by issuing secure, 15-minute time-limited AWS SDK v2 pre-signed URLs directly to client browsers.</w:t>
      </w:r>
    </w:p>
    <w:p w14:paraId="514C1E78">
      <w:pPr>
        <w:pStyle w:val="25"/>
        <w:numPr>
          <w:ilvl w:val="0"/>
          <w:numId w:val="3"/>
        </w:numPr>
        <w:tabs>
          <w:tab w:val="left" w:pos="0"/>
        </w:tabs>
        <w:spacing w:before="0" w:after="80" w:line="276" w:lineRule="auto"/>
      </w:pPr>
      <w:r>
        <w:rPr>
          <w:rFonts w:eastAsia="Calibri" w:cs="Calibri"/>
          <w:b/>
          <w:bCs/>
          <w:color w:val="1F3864"/>
          <w:sz w:val="21"/>
          <w:szCs w:val="21"/>
        </w:rPr>
        <w:t xml:space="preserve">Real-Time Analytics &amp; SLA Engine — </w:t>
      </w:r>
      <w:r>
        <w:rPr>
          <w:rFonts w:eastAsia="Calibri" w:cs="Calibri"/>
          <w:color w:val="1E1E1E"/>
          <w:sz w:val="21"/>
          <w:szCs w:val="21"/>
        </w:rPr>
        <w:t>automated SLA target tracking (Urgent: 2h, High: 8h, Medium: 24h, Low: 72h) with interactive visualizations.</w:t>
      </w:r>
    </w:p>
    <w:p w14:paraId="40432813">
      <w:pPr>
        <w:pStyle w:val="25"/>
        <w:numPr>
          <w:ilvl w:val="0"/>
          <w:numId w:val="3"/>
        </w:numPr>
        <w:tabs>
          <w:tab w:val="left" w:pos="0"/>
        </w:tabs>
        <w:spacing w:before="0" w:after="80" w:line="276" w:lineRule="auto"/>
      </w:pPr>
      <w:r>
        <w:rPr>
          <w:rFonts w:eastAsia="Calibri" w:cs="Calibri"/>
          <w:b/>
          <w:bCs/>
          <w:color w:val="1F3864"/>
          <w:sz w:val="21"/>
          <w:szCs w:val="21"/>
        </w:rPr>
        <w:t xml:space="preserve">Zero-Downtime CI/CD — </w:t>
      </w:r>
      <w:r>
        <w:rPr>
          <w:rFonts w:eastAsia="Calibri" w:cs="Calibri"/>
          <w:color w:val="1E1E1E"/>
          <w:sz w:val="21"/>
          <w:szCs w:val="21"/>
        </w:rPr>
        <w:t>automated GitHub Actions pipeline validating Terraform IaC formatting, executing JUnit 5 test suites, syncing production React bundles to S3, and deploying container revisions to AWS ECS Fargate.</w:t>
      </w:r>
    </w:p>
    <w:p w14:paraId="6B9F6811">
      <w:pPr>
        <w:pStyle w:val="3"/>
        <w:spacing w:before="200" w:after="100"/>
        <w:ind w:left="0" w:firstLine="0"/>
        <w:rPr>
          <w:rFonts w:ascii="Calibri" w:hAnsi="Calibri" w:eastAsia="Calibri" w:cs="Calibri"/>
          <w:b/>
          <w:bCs/>
          <w:color w:val="2E75B6"/>
          <w:sz w:val="22"/>
          <w:szCs w:val="22"/>
        </w:rPr>
      </w:pPr>
      <w:r>
        <w:rPr>
          <w:rFonts w:eastAsia="Calibri" w:cs="Calibri"/>
          <w:b/>
          <w:bCs/>
          <w:color w:val="2E75B6"/>
          <w:sz w:val="22"/>
          <w:szCs w:val="22"/>
        </w:rPr>
        <w:t>Objectives of the Proof of Concept</w:t>
      </w:r>
    </w:p>
    <w:p w14:paraId="660D3924">
      <w:pPr>
        <w:pStyle w:val="25"/>
        <w:numPr>
          <w:ilvl w:val="0"/>
          <w:numId w:val="3"/>
        </w:numPr>
        <w:tabs>
          <w:tab w:val="left" w:pos="0"/>
        </w:tabs>
        <w:spacing w:before="0" w:after="80" w:line="276" w:lineRule="auto"/>
      </w:pPr>
      <w:r>
        <w:rPr>
          <w:rFonts w:eastAsia="Calibri" w:cs="Calibri"/>
          <w:color w:val="1E1E1E"/>
          <w:sz w:val="21"/>
          <w:szCs w:val="21"/>
        </w:rPr>
        <w:t>Validate that a role-based ticketing workflow can be delivered on a serverless/managed AWS stack without a dedicated operations team.</w:t>
      </w:r>
    </w:p>
    <w:p w14:paraId="518D44BD">
      <w:pPr>
        <w:pStyle w:val="25"/>
        <w:numPr>
          <w:ilvl w:val="0"/>
          <w:numId w:val="3"/>
        </w:numPr>
        <w:tabs>
          <w:tab w:val="left" w:pos="0"/>
        </w:tabs>
        <w:spacing w:before="0" w:after="80" w:line="276" w:lineRule="auto"/>
      </w:pPr>
      <w:r>
        <w:rPr>
          <w:rFonts w:eastAsia="Calibri" w:cs="Calibri"/>
          <w:color w:val="1E1E1E"/>
          <w:sz w:val="21"/>
          <w:szCs w:val="21"/>
        </w:rPr>
        <w:t>Demonstrate infrastructure reproducibility: the entire environment can be created and torn down on demand using Terraform, keeping idle cost close to zero.</w:t>
      </w:r>
    </w:p>
    <w:p w14:paraId="23E04B81">
      <w:pPr>
        <w:pStyle w:val="25"/>
        <w:numPr>
          <w:ilvl w:val="0"/>
          <w:numId w:val="3"/>
        </w:numPr>
        <w:tabs>
          <w:tab w:val="left" w:pos="0"/>
        </w:tabs>
        <w:spacing w:before="0" w:after="80" w:line="276" w:lineRule="auto"/>
      </w:pPr>
      <w:r>
        <w:rPr>
          <w:rFonts w:eastAsia="Calibri" w:cs="Calibri"/>
          <w:color w:val="1E1E1E"/>
          <w:sz w:val="21"/>
          <w:szCs w:val="21"/>
        </w:rPr>
        <w:t>Prove that file attachments can bypass the application server entirely, reducing backend compute and memory pressure under load.</w:t>
      </w:r>
    </w:p>
    <w:p w14:paraId="28374E6C">
      <w:pPr>
        <w:pStyle w:val="25"/>
        <w:numPr>
          <w:ilvl w:val="0"/>
          <w:numId w:val="3"/>
        </w:numPr>
        <w:tabs>
          <w:tab w:val="left" w:pos="0"/>
        </w:tabs>
        <w:spacing w:before="0" w:after="80" w:line="276" w:lineRule="auto"/>
      </w:pPr>
      <w:r>
        <w:rPr>
          <w:rFonts w:eastAsia="Calibri" w:cs="Calibri"/>
          <w:color w:val="1E1E1E"/>
          <w:sz w:val="21"/>
          <w:szCs w:val="21"/>
        </w:rPr>
        <w:t>Establish a repeatable CI/CD pipeline so that future feature work ships through an automated, tested path rather than manual deployment.</w:t>
      </w:r>
    </w:p>
    <w:p w14:paraId="65ACE140">
      <w:pPr>
        <w:pStyle w:val="3"/>
        <w:spacing w:before="200" w:after="100"/>
        <w:ind w:left="0" w:firstLine="0"/>
        <w:rPr>
          <w:rFonts w:ascii="Calibri" w:hAnsi="Calibri" w:eastAsia="Calibri" w:cs="Calibri"/>
          <w:b/>
          <w:bCs/>
          <w:color w:val="2E75B6"/>
          <w:sz w:val="22"/>
          <w:szCs w:val="22"/>
        </w:rPr>
      </w:pPr>
      <w:r>
        <w:rPr>
          <w:rFonts w:eastAsia="Calibri" w:cs="Calibri"/>
          <w:b/>
          <w:bCs/>
          <w:color w:val="2E75B6"/>
          <w:sz w:val="22"/>
          <w:szCs w:val="22"/>
        </w:rPr>
        <w:t>Intended Audience</w:t>
      </w:r>
    </w:p>
    <w:p w14:paraId="56925DC6">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This document is written for the evaluation panel reviewing the proof of concept, as well as for engineers who may extend or operate the platform afterward. It is organized to move from the high-level project summary and architecture down to specific configuration, deployment steps, and individual contribution mapping, so that a reader can either skim the overview sections or drill into implementation detail as needed.</w:t>
      </w:r>
    </w:p>
    <w:p w14:paraId="44E730E7">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2. Architecture Overview</w:t>
      </w:r>
    </w:p>
    <w:p w14:paraId="587ACAC7">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The TicketDesk architecture is deployed across a Multi-AZ Virtual Private Cloud (VPC) in AWS us-east-1, comprising public, private, and database subnet tiers.</w:t>
      </w:r>
    </w:p>
    <w:p w14:paraId="3D37BE24">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The design follows a conventional three-tier separation of concerns: a public-facing edge (static website hosting and load balancer), a private application tier that is never directly reachable from the internet, and an isolated data tier that only the application tier can reach. This layered approach limits the blast radius of any single compromised component and keeps the database completely unreachable from outside the VPC.</w:t>
      </w:r>
    </w:p>
    <w:p w14:paraId="2D4D28A5">
      <w:pPr>
        <w:spacing w:before="80" w:after="160"/>
        <w:jc w:val="center"/>
      </w:pPr>
      <w:r>
        <w:drawing>
          <wp:inline distT="0" distB="0" distL="0" distR="0">
            <wp:extent cx="5905500" cy="41713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6"/>
                    <a:srcRect l="-3" t="-5" r="-3" b="-5"/>
                    <a:stretch>
                      <a:fillRect/>
                    </a:stretch>
                  </pic:blipFill>
                  <pic:spPr>
                    <a:xfrm>
                      <a:off x="0" y="0"/>
                      <a:ext cx="5905500" cy="4171315"/>
                    </a:xfrm>
                    <a:prstGeom prst="rect">
                      <a:avLst/>
                    </a:prstGeom>
                  </pic:spPr>
                </pic:pic>
              </a:graphicData>
            </a:graphic>
          </wp:inline>
        </w:drawing>
      </w:r>
    </w:p>
    <w:p w14:paraId="0B440F33">
      <w:pPr>
        <w:spacing w:before="0" w:after="220"/>
        <w:jc w:val="center"/>
        <w:rPr>
          <w:rFonts w:ascii="Calibri" w:hAnsi="Calibri" w:eastAsia="Calibri" w:cs="Calibri"/>
          <w:i/>
          <w:iCs/>
          <w:color w:val="595959"/>
          <w:sz w:val="18"/>
          <w:szCs w:val="18"/>
        </w:rPr>
      </w:pPr>
      <w:r>
        <w:rPr>
          <w:rFonts w:eastAsia="Calibri" w:cs="Calibri"/>
          <w:i/>
          <w:iCs/>
          <w:color w:val="595959"/>
          <w:sz w:val="18"/>
          <w:szCs w:val="18"/>
        </w:rPr>
        <w:t>Figure 1 — TicketDesk AWS architecture, showing subnet tiers, traffic flow, and supporting services.</w:t>
      </w:r>
    </w:p>
    <w:p w14:paraId="11FF1FC2">
      <w:pPr>
        <w:pStyle w:val="3"/>
        <w:spacing w:before="200" w:after="100"/>
        <w:ind w:left="0" w:firstLine="0"/>
        <w:rPr>
          <w:rFonts w:ascii="Calibri" w:hAnsi="Calibri" w:eastAsia="Calibri" w:cs="Calibri"/>
          <w:b/>
          <w:bCs/>
          <w:color w:val="2E75B6"/>
          <w:sz w:val="22"/>
          <w:szCs w:val="22"/>
        </w:rPr>
      </w:pPr>
      <w:r>
        <w:rPr>
          <w:rFonts w:eastAsia="Calibri" w:cs="Calibri"/>
          <w:b/>
          <w:bCs/>
          <w:color w:val="2E75B6"/>
          <w:sz w:val="22"/>
          <w:szCs w:val="22"/>
        </w:rPr>
        <w:t>Tier Summary</w:t>
      </w:r>
    </w:p>
    <w:tbl>
      <w:tblPr>
        <w:tblStyle w:val="9"/>
        <w:tblW w:w="5000" w:type="pct"/>
        <w:tblInd w:w="0" w:type="dxa"/>
        <w:tblLayout w:type="fixed"/>
        <w:tblCellMar>
          <w:top w:w="100" w:type="dxa"/>
          <w:left w:w="120" w:type="dxa"/>
          <w:bottom w:w="100" w:type="dxa"/>
          <w:right w:w="120" w:type="dxa"/>
        </w:tblCellMar>
      </w:tblPr>
      <w:tblGrid>
        <w:gridCol w:w="2585"/>
        <w:gridCol w:w="3978"/>
        <w:gridCol w:w="3383"/>
      </w:tblGrid>
      <w:tr w14:paraId="2F4B2F7E">
        <w:tblPrEx>
          <w:tblCellMar>
            <w:top w:w="100" w:type="dxa"/>
            <w:left w:w="120" w:type="dxa"/>
            <w:bottom w:w="100" w:type="dxa"/>
            <w:right w:w="120" w:type="dxa"/>
          </w:tblCellMar>
        </w:tblPrEx>
        <w:trPr>
          <w:tblHeader/>
        </w:trPr>
        <w:tc>
          <w:tcPr>
            <w:tcW w:w="2523"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5F79D4C9">
            <w:pPr>
              <w:rPr>
                <w:rFonts w:ascii="Calibri" w:hAnsi="Calibri" w:eastAsia="Calibri" w:cs="Calibri"/>
                <w:b/>
                <w:bCs/>
                <w:color w:val="FFFFFF"/>
                <w:sz w:val="20"/>
                <w:szCs w:val="20"/>
              </w:rPr>
            </w:pPr>
            <w:r>
              <w:rPr>
                <w:rFonts w:eastAsia="Calibri" w:cs="Calibri"/>
                <w:b/>
                <w:bCs/>
                <w:color w:val="FFFFFF"/>
                <w:sz w:val="20"/>
                <w:szCs w:val="20"/>
              </w:rPr>
              <w:t>Tier</w:t>
            </w:r>
          </w:p>
        </w:tc>
        <w:tc>
          <w:tcPr>
            <w:tcW w:w="3882"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3118A8E1">
            <w:pPr>
              <w:rPr>
                <w:rFonts w:ascii="Calibri" w:hAnsi="Calibri" w:eastAsia="Calibri" w:cs="Calibri"/>
                <w:b/>
                <w:bCs/>
                <w:color w:val="FFFFFF"/>
                <w:sz w:val="20"/>
                <w:szCs w:val="20"/>
              </w:rPr>
            </w:pPr>
            <w:r>
              <w:rPr>
                <w:rFonts w:eastAsia="Calibri" w:cs="Calibri"/>
                <w:b/>
                <w:bCs/>
                <w:color w:val="FFFFFF"/>
                <w:sz w:val="20"/>
                <w:szCs w:val="20"/>
              </w:rPr>
              <w:t>Component</w:t>
            </w:r>
          </w:p>
        </w:tc>
        <w:tc>
          <w:tcPr>
            <w:tcW w:w="3301"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6CFC036D">
            <w:pPr>
              <w:rPr>
                <w:rFonts w:ascii="Calibri" w:hAnsi="Calibri" w:eastAsia="Calibri" w:cs="Calibri"/>
                <w:b/>
                <w:bCs/>
                <w:color w:val="FFFFFF"/>
                <w:sz w:val="20"/>
                <w:szCs w:val="20"/>
              </w:rPr>
            </w:pPr>
            <w:r>
              <w:rPr>
                <w:rFonts w:eastAsia="Calibri" w:cs="Calibri"/>
                <w:b/>
                <w:bCs/>
                <w:color w:val="FFFFFF"/>
                <w:sz w:val="20"/>
                <w:szCs w:val="20"/>
              </w:rPr>
              <w:t>Description</w:t>
            </w:r>
          </w:p>
        </w:tc>
      </w:tr>
      <w:tr w14:paraId="46FC0309">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17A7F5BB">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Frontend</w:t>
            </w:r>
          </w:p>
        </w:tc>
        <w:tc>
          <w:tcPr>
            <w:tcW w:w="3882" w:type="dxa"/>
            <w:tcBorders>
              <w:top w:val="single" w:color="C0C0C0" w:sz="2" w:space="0"/>
              <w:left w:val="single" w:color="C0C0C0" w:sz="2" w:space="0"/>
              <w:bottom w:val="single" w:color="C0C0C0" w:sz="2" w:space="0"/>
              <w:right w:val="single" w:color="C0C0C0" w:sz="2" w:space="0"/>
            </w:tcBorders>
            <w:vAlign w:val="center"/>
          </w:tcPr>
          <w:p w14:paraId="7F726ABA">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tkt-kc-dev-web-6953e5ec</w:t>
            </w:r>
          </w:p>
        </w:tc>
        <w:tc>
          <w:tcPr>
            <w:tcW w:w="3301" w:type="dxa"/>
            <w:tcBorders>
              <w:top w:val="single" w:color="C0C0C0" w:sz="2" w:space="0"/>
              <w:left w:val="single" w:color="C0C0C0" w:sz="2" w:space="0"/>
              <w:bottom w:val="single" w:color="C0C0C0" w:sz="2" w:space="0"/>
              <w:right w:val="single" w:color="C0C0C0" w:sz="2" w:space="0"/>
            </w:tcBorders>
            <w:vAlign w:val="center"/>
          </w:tcPr>
          <w:p w14:paraId="5D6F5C93">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AWS S3 static website hosting</w:t>
            </w:r>
          </w:p>
        </w:tc>
      </w:tr>
      <w:tr w14:paraId="0A9AEEAB">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6EFBA431">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Entry &amp; Routing</w:t>
            </w:r>
          </w:p>
        </w:tc>
        <w:tc>
          <w:tcPr>
            <w:tcW w:w="3882" w:type="dxa"/>
            <w:tcBorders>
              <w:top w:val="single" w:color="C0C0C0" w:sz="2" w:space="0"/>
              <w:left w:val="single" w:color="C0C0C0" w:sz="2" w:space="0"/>
              <w:bottom w:val="single" w:color="C0C0C0" w:sz="2" w:space="0"/>
              <w:right w:val="single" w:color="C0C0C0" w:sz="2" w:space="0"/>
            </w:tcBorders>
            <w:vAlign w:val="center"/>
          </w:tcPr>
          <w:p w14:paraId="756927D2">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tkt-kc-dev-alb</w:t>
            </w:r>
          </w:p>
        </w:tc>
        <w:tc>
          <w:tcPr>
            <w:tcW w:w="3301" w:type="dxa"/>
            <w:tcBorders>
              <w:top w:val="single" w:color="C0C0C0" w:sz="2" w:space="0"/>
              <w:left w:val="single" w:color="C0C0C0" w:sz="2" w:space="0"/>
              <w:bottom w:val="single" w:color="C0C0C0" w:sz="2" w:space="0"/>
              <w:right w:val="single" w:color="C0C0C0" w:sz="2" w:space="0"/>
            </w:tcBorders>
            <w:vAlign w:val="center"/>
          </w:tcPr>
          <w:p w14:paraId="60A985A7">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AWS Application Load Balancer, listening on port 80</w:t>
            </w:r>
          </w:p>
        </w:tc>
      </w:tr>
      <w:tr w14:paraId="53134287">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0531E1FB">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Application</w:t>
            </w:r>
          </w:p>
        </w:tc>
        <w:tc>
          <w:tcPr>
            <w:tcW w:w="3882" w:type="dxa"/>
            <w:tcBorders>
              <w:top w:val="single" w:color="C0C0C0" w:sz="2" w:space="0"/>
              <w:left w:val="single" w:color="C0C0C0" w:sz="2" w:space="0"/>
              <w:bottom w:val="single" w:color="C0C0C0" w:sz="2" w:space="0"/>
              <w:right w:val="single" w:color="C0C0C0" w:sz="2" w:space="0"/>
            </w:tcBorders>
            <w:vAlign w:val="center"/>
          </w:tcPr>
          <w:p w14:paraId="226FB323">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ECS Fargate task</w:t>
            </w:r>
          </w:p>
        </w:tc>
        <w:tc>
          <w:tcPr>
            <w:tcW w:w="3301" w:type="dxa"/>
            <w:tcBorders>
              <w:top w:val="single" w:color="C0C0C0" w:sz="2" w:space="0"/>
              <w:left w:val="single" w:color="C0C0C0" w:sz="2" w:space="0"/>
              <w:bottom w:val="single" w:color="C0C0C0" w:sz="2" w:space="0"/>
              <w:right w:val="single" w:color="C0C0C0" w:sz="2" w:space="0"/>
            </w:tcBorders>
            <w:vAlign w:val="center"/>
          </w:tcPr>
          <w:p w14:paraId="64ACFC74">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Spring Boot 3 REST API running in private subnets</w:t>
            </w:r>
          </w:p>
        </w:tc>
      </w:tr>
      <w:tr w14:paraId="37C48DD3">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36BF4500">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Database</w:t>
            </w:r>
          </w:p>
        </w:tc>
        <w:tc>
          <w:tcPr>
            <w:tcW w:w="3882" w:type="dxa"/>
            <w:tcBorders>
              <w:top w:val="single" w:color="C0C0C0" w:sz="2" w:space="0"/>
              <w:left w:val="single" w:color="C0C0C0" w:sz="2" w:space="0"/>
              <w:bottom w:val="single" w:color="C0C0C0" w:sz="2" w:space="0"/>
              <w:right w:val="single" w:color="C0C0C0" w:sz="2" w:space="0"/>
            </w:tcBorders>
            <w:vAlign w:val="center"/>
          </w:tcPr>
          <w:p w14:paraId="5DA3EF12">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tkt-kc-dev-mysql</w:t>
            </w:r>
          </w:p>
        </w:tc>
        <w:tc>
          <w:tcPr>
            <w:tcW w:w="3301" w:type="dxa"/>
            <w:tcBorders>
              <w:top w:val="single" w:color="C0C0C0" w:sz="2" w:space="0"/>
              <w:left w:val="single" w:color="C0C0C0" w:sz="2" w:space="0"/>
              <w:bottom w:val="single" w:color="C0C0C0" w:sz="2" w:space="0"/>
              <w:right w:val="single" w:color="C0C0C0" w:sz="2" w:space="0"/>
            </w:tcBorders>
            <w:vAlign w:val="center"/>
          </w:tcPr>
          <w:p w14:paraId="62355C99">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AWS RDS MySQL 8.0, Multi-AZ, in private database subnets</w:t>
            </w:r>
          </w:p>
        </w:tc>
      </w:tr>
      <w:tr w14:paraId="4C9E6625">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58363E0E">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Storage</w:t>
            </w:r>
          </w:p>
        </w:tc>
        <w:tc>
          <w:tcPr>
            <w:tcW w:w="3882" w:type="dxa"/>
            <w:tcBorders>
              <w:top w:val="single" w:color="C0C0C0" w:sz="2" w:space="0"/>
              <w:left w:val="single" w:color="C0C0C0" w:sz="2" w:space="0"/>
              <w:bottom w:val="single" w:color="C0C0C0" w:sz="2" w:space="0"/>
              <w:right w:val="single" w:color="C0C0C0" w:sz="2" w:space="0"/>
            </w:tcBorders>
            <w:vAlign w:val="center"/>
          </w:tcPr>
          <w:p w14:paraId="26650709">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tkt-kc-dev-attachments-6953e5ec</w:t>
            </w:r>
          </w:p>
        </w:tc>
        <w:tc>
          <w:tcPr>
            <w:tcW w:w="3301" w:type="dxa"/>
            <w:tcBorders>
              <w:top w:val="single" w:color="C0C0C0" w:sz="2" w:space="0"/>
              <w:left w:val="single" w:color="C0C0C0" w:sz="2" w:space="0"/>
              <w:bottom w:val="single" w:color="C0C0C0" w:sz="2" w:space="0"/>
              <w:right w:val="single" w:color="C0C0C0" w:sz="2" w:space="0"/>
            </w:tcBorders>
            <w:vAlign w:val="center"/>
          </w:tcPr>
          <w:p w14:paraId="5628BFAE">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AWS S3 bucket accepting direct pre-signed client uploads</w:t>
            </w:r>
          </w:p>
        </w:tc>
      </w:tr>
      <w:tr w14:paraId="3D723685">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4A7BE9F8">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Secrets &amp; Security</w:t>
            </w:r>
          </w:p>
        </w:tc>
        <w:tc>
          <w:tcPr>
            <w:tcW w:w="3882" w:type="dxa"/>
            <w:tcBorders>
              <w:top w:val="single" w:color="C0C0C0" w:sz="2" w:space="0"/>
              <w:left w:val="single" w:color="C0C0C0" w:sz="2" w:space="0"/>
              <w:bottom w:val="single" w:color="C0C0C0" w:sz="2" w:space="0"/>
              <w:right w:val="single" w:color="C0C0C0" w:sz="2" w:space="0"/>
            </w:tcBorders>
            <w:vAlign w:val="center"/>
          </w:tcPr>
          <w:p w14:paraId="401A1155">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AWS Secrets Manager</w:t>
            </w:r>
          </w:p>
        </w:tc>
        <w:tc>
          <w:tcPr>
            <w:tcW w:w="3301" w:type="dxa"/>
            <w:tcBorders>
              <w:top w:val="single" w:color="C0C0C0" w:sz="2" w:space="0"/>
              <w:left w:val="single" w:color="C0C0C0" w:sz="2" w:space="0"/>
              <w:bottom w:val="single" w:color="C0C0C0" w:sz="2" w:space="0"/>
              <w:right w:val="single" w:color="C0C0C0" w:sz="2" w:space="0"/>
            </w:tcBorders>
            <w:vAlign w:val="center"/>
          </w:tcPr>
          <w:p w14:paraId="63ABF02F">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Stores database credentials and JWT HMAC signing keys</w:t>
            </w:r>
          </w:p>
        </w:tc>
      </w:tr>
    </w:tbl>
    <w:p w14:paraId="1ED21030">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3. AWS Services Used</w:t>
      </w:r>
    </w:p>
    <w:p w14:paraId="0FE82D36">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Every managed service in the stack was chosen to minimize operational burden: there are no self-managed servers to patch, and each service scales or fails over automatically within the limits of its configured tier. The table below lists each AWS service, the specific resource created for TicketDesk, and the role it plays in the platform.</w:t>
      </w:r>
    </w:p>
    <w:p w14:paraId="48F1E254">
      <w:pPr>
        <w:spacing w:before="0" w:after="140" w:line="288" w:lineRule="auto"/>
        <w:rPr>
          <w:rFonts w:ascii="Calibri" w:hAnsi="Calibri" w:eastAsia="Calibri" w:cs="Calibri"/>
          <w:i w:val="0"/>
          <w:iCs w:val="0"/>
          <w:color w:val="1E1E1E"/>
          <w:sz w:val="21"/>
          <w:szCs w:val="21"/>
        </w:rPr>
      </w:pPr>
    </w:p>
    <w:tbl>
      <w:tblPr>
        <w:tblStyle w:val="9"/>
        <w:tblW w:w="5000" w:type="pct"/>
        <w:tblInd w:w="0" w:type="dxa"/>
        <w:tblLayout w:type="fixed"/>
        <w:tblCellMar>
          <w:top w:w="100" w:type="dxa"/>
          <w:left w:w="120" w:type="dxa"/>
          <w:bottom w:w="100" w:type="dxa"/>
          <w:right w:w="120" w:type="dxa"/>
        </w:tblCellMar>
      </w:tblPr>
      <w:tblGrid>
        <w:gridCol w:w="2983"/>
        <w:gridCol w:w="3382"/>
        <w:gridCol w:w="3581"/>
      </w:tblGrid>
      <w:tr w14:paraId="7EFBE3E2">
        <w:tblPrEx>
          <w:tblCellMar>
            <w:top w:w="100" w:type="dxa"/>
            <w:left w:w="120" w:type="dxa"/>
            <w:bottom w:w="100" w:type="dxa"/>
            <w:right w:w="120" w:type="dxa"/>
          </w:tblCellMar>
        </w:tblPrEx>
        <w:trPr>
          <w:tblHeader/>
        </w:trPr>
        <w:tc>
          <w:tcPr>
            <w:tcW w:w="2911"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18C3F2B5">
            <w:pPr>
              <w:rPr>
                <w:rFonts w:ascii="Calibri" w:hAnsi="Calibri" w:eastAsia="Calibri" w:cs="Calibri"/>
                <w:b/>
                <w:bCs/>
                <w:color w:val="FFFFFF"/>
                <w:sz w:val="20"/>
                <w:szCs w:val="20"/>
              </w:rPr>
            </w:pPr>
            <w:r>
              <w:rPr>
                <w:rFonts w:eastAsia="Calibri" w:cs="Calibri"/>
                <w:b/>
                <w:bCs/>
                <w:color w:val="FFFFFF"/>
                <w:sz w:val="20"/>
                <w:szCs w:val="20"/>
              </w:rPr>
              <w:t>Service</w:t>
            </w:r>
          </w:p>
        </w:tc>
        <w:tc>
          <w:tcPr>
            <w:tcW w:w="3300"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2FE96B2B">
            <w:pPr>
              <w:rPr>
                <w:rFonts w:ascii="Calibri" w:hAnsi="Calibri" w:eastAsia="Calibri" w:cs="Calibri"/>
                <w:b/>
                <w:bCs/>
                <w:color w:val="FFFFFF"/>
                <w:sz w:val="20"/>
                <w:szCs w:val="20"/>
              </w:rPr>
            </w:pPr>
            <w:r>
              <w:rPr>
                <w:rFonts w:eastAsia="Calibri" w:cs="Calibri"/>
                <w:b/>
                <w:bCs/>
                <w:color w:val="FFFFFF"/>
                <w:sz w:val="20"/>
                <w:szCs w:val="20"/>
              </w:rPr>
              <w:t>Resource</w:t>
            </w:r>
          </w:p>
        </w:tc>
        <w:tc>
          <w:tcPr>
            <w:tcW w:w="3495"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04047626">
            <w:pPr>
              <w:rPr>
                <w:rFonts w:ascii="Calibri" w:hAnsi="Calibri" w:eastAsia="Calibri" w:cs="Calibri"/>
                <w:b/>
                <w:bCs/>
                <w:color w:val="FFFFFF"/>
                <w:sz w:val="20"/>
                <w:szCs w:val="20"/>
              </w:rPr>
            </w:pPr>
            <w:r>
              <w:rPr>
                <w:rFonts w:eastAsia="Calibri" w:cs="Calibri"/>
                <w:b/>
                <w:bCs/>
                <w:color w:val="FFFFFF"/>
                <w:sz w:val="20"/>
                <w:szCs w:val="20"/>
              </w:rPr>
              <w:t>Purpose</w:t>
            </w:r>
          </w:p>
        </w:tc>
      </w:tr>
      <w:tr w14:paraId="3C054D7E">
        <w:tblPrEx>
          <w:tblCellMar>
            <w:top w:w="100" w:type="dxa"/>
            <w:left w:w="120" w:type="dxa"/>
            <w:bottom w:w="100" w:type="dxa"/>
            <w:right w:w="120" w:type="dxa"/>
          </w:tblCellMar>
        </w:tblPrEx>
        <w:tc>
          <w:tcPr>
            <w:tcW w:w="2911" w:type="dxa"/>
            <w:tcBorders>
              <w:top w:val="single" w:color="C0C0C0" w:sz="2" w:space="0"/>
              <w:left w:val="single" w:color="C0C0C0" w:sz="2" w:space="0"/>
              <w:bottom w:val="single" w:color="C0C0C0" w:sz="2" w:space="0"/>
              <w:right w:val="single" w:color="C0C0C0" w:sz="2" w:space="0"/>
            </w:tcBorders>
            <w:vAlign w:val="center"/>
          </w:tcPr>
          <w:p w14:paraId="377E771B">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Amazon VPC</w:t>
            </w:r>
          </w:p>
        </w:tc>
        <w:tc>
          <w:tcPr>
            <w:tcW w:w="3300" w:type="dxa"/>
            <w:tcBorders>
              <w:top w:val="single" w:color="C0C0C0" w:sz="2" w:space="0"/>
              <w:left w:val="single" w:color="C0C0C0" w:sz="2" w:space="0"/>
              <w:bottom w:val="single" w:color="C0C0C0" w:sz="2" w:space="0"/>
              <w:right w:val="single" w:color="C0C0C0" w:sz="2" w:space="0"/>
            </w:tcBorders>
            <w:vAlign w:val="center"/>
          </w:tcPr>
          <w:p w14:paraId="643012E0">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tkt-kc-dev-vpc</w:t>
            </w:r>
          </w:p>
        </w:tc>
        <w:tc>
          <w:tcPr>
            <w:tcW w:w="3495" w:type="dxa"/>
            <w:tcBorders>
              <w:top w:val="single" w:color="C0C0C0" w:sz="2" w:space="0"/>
              <w:left w:val="single" w:color="C0C0C0" w:sz="2" w:space="0"/>
              <w:bottom w:val="single" w:color="C0C0C0" w:sz="2" w:space="0"/>
              <w:right w:val="single" w:color="C0C0C0" w:sz="2" w:space="0"/>
            </w:tcBorders>
            <w:vAlign w:val="center"/>
          </w:tcPr>
          <w:p w14:paraId="1DB60B3E">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Multi-AZ network isolation across 6 subnets</w:t>
            </w:r>
          </w:p>
        </w:tc>
      </w:tr>
      <w:tr w14:paraId="5DFB7EBD">
        <w:tblPrEx>
          <w:tblCellMar>
            <w:top w:w="100" w:type="dxa"/>
            <w:left w:w="120" w:type="dxa"/>
            <w:bottom w:w="100" w:type="dxa"/>
            <w:right w:w="120" w:type="dxa"/>
          </w:tblCellMar>
        </w:tblPrEx>
        <w:tc>
          <w:tcPr>
            <w:tcW w:w="2911" w:type="dxa"/>
            <w:tcBorders>
              <w:top w:val="single" w:color="C0C0C0" w:sz="2" w:space="0"/>
              <w:left w:val="single" w:color="C0C0C0" w:sz="2" w:space="0"/>
              <w:bottom w:val="single" w:color="C0C0C0" w:sz="2" w:space="0"/>
              <w:right w:val="single" w:color="C0C0C0" w:sz="2" w:space="0"/>
            </w:tcBorders>
            <w:vAlign w:val="center"/>
          </w:tcPr>
          <w:p w14:paraId="7DF8F95B">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Amazon ECS Fargate</w:t>
            </w:r>
          </w:p>
        </w:tc>
        <w:tc>
          <w:tcPr>
            <w:tcW w:w="3300" w:type="dxa"/>
            <w:tcBorders>
              <w:top w:val="single" w:color="C0C0C0" w:sz="2" w:space="0"/>
              <w:left w:val="single" w:color="C0C0C0" w:sz="2" w:space="0"/>
              <w:bottom w:val="single" w:color="C0C0C0" w:sz="2" w:space="0"/>
              <w:right w:val="single" w:color="C0C0C0" w:sz="2" w:space="0"/>
            </w:tcBorders>
            <w:vAlign w:val="center"/>
          </w:tcPr>
          <w:p w14:paraId="52A9652F">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tkt-kc-dev-cluster</w:t>
            </w:r>
          </w:p>
        </w:tc>
        <w:tc>
          <w:tcPr>
            <w:tcW w:w="3495" w:type="dxa"/>
            <w:tcBorders>
              <w:top w:val="single" w:color="C0C0C0" w:sz="2" w:space="0"/>
              <w:left w:val="single" w:color="C0C0C0" w:sz="2" w:space="0"/>
              <w:bottom w:val="single" w:color="C0C0C0" w:sz="2" w:space="0"/>
              <w:right w:val="single" w:color="C0C0C0" w:sz="2" w:space="0"/>
            </w:tcBorders>
            <w:vAlign w:val="center"/>
          </w:tcPr>
          <w:p w14:paraId="2EC4ADC6">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Serverless container execution for the Spring Boot REST backend (0.5 vCPU, 1 GB RAM)</w:t>
            </w:r>
          </w:p>
        </w:tc>
      </w:tr>
      <w:tr w14:paraId="657D11AC">
        <w:tblPrEx>
          <w:tblCellMar>
            <w:top w:w="100" w:type="dxa"/>
            <w:left w:w="120" w:type="dxa"/>
            <w:bottom w:w="100" w:type="dxa"/>
            <w:right w:w="120" w:type="dxa"/>
          </w:tblCellMar>
        </w:tblPrEx>
        <w:tc>
          <w:tcPr>
            <w:tcW w:w="2911" w:type="dxa"/>
            <w:tcBorders>
              <w:top w:val="single" w:color="C0C0C0" w:sz="2" w:space="0"/>
              <w:left w:val="single" w:color="C0C0C0" w:sz="2" w:space="0"/>
              <w:bottom w:val="single" w:color="C0C0C0" w:sz="2" w:space="0"/>
              <w:right w:val="single" w:color="C0C0C0" w:sz="2" w:space="0"/>
            </w:tcBorders>
            <w:vAlign w:val="center"/>
          </w:tcPr>
          <w:p w14:paraId="661C8AC2">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AWS Application Load Balancer</w:t>
            </w:r>
          </w:p>
        </w:tc>
        <w:tc>
          <w:tcPr>
            <w:tcW w:w="3300" w:type="dxa"/>
            <w:tcBorders>
              <w:top w:val="single" w:color="C0C0C0" w:sz="2" w:space="0"/>
              <w:left w:val="single" w:color="C0C0C0" w:sz="2" w:space="0"/>
              <w:bottom w:val="single" w:color="C0C0C0" w:sz="2" w:space="0"/>
              <w:right w:val="single" w:color="C0C0C0" w:sz="2" w:space="0"/>
            </w:tcBorders>
            <w:vAlign w:val="center"/>
          </w:tcPr>
          <w:p w14:paraId="01B87728">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tkt-kc-dev-alb</w:t>
            </w:r>
          </w:p>
        </w:tc>
        <w:tc>
          <w:tcPr>
            <w:tcW w:w="3495" w:type="dxa"/>
            <w:tcBorders>
              <w:top w:val="single" w:color="C0C0C0" w:sz="2" w:space="0"/>
              <w:left w:val="single" w:color="C0C0C0" w:sz="2" w:space="0"/>
              <w:bottom w:val="single" w:color="C0C0C0" w:sz="2" w:space="0"/>
              <w:right w:val="single" w:color="C0C0C0" w:sz="2" w:space="0"/>
            </w:tcBorders>
            <w:vAlign w:val="center"/>
          </w:tcPr>
          <w:p w14:paraId="656397E5">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High-availability HTTP entry point distributing traffic to private ECS Fargate tasks</w:t>
            </w:r>
          </w:p>
        </w:tc>
      </w:tr>
      <w:tr w14:paraId="228E7B4A">
        <w:tblPrEx>
          <w:tblCellMar>
            <w:top w:w="100" w:type="dxa"/>
            <w:left w:w="120" w:type="dxa"/>
            <w:bottom w:w="100" w:type="dxa"/>
            <w:right w:w="120" w:type="dxa"/>
          </w:tblCellMar>
        </w:tblPrEx>
        <w:tc>
          <w:tcPr>
            <w:tcW w:w="2911" w:type="dxa"/>
            <w:tcBorders>
              <w:top w:val="single" w:color="C0C0C0" w:sz="2" w:space="0"/>
              <w:left w:val="single" w:color="C0C0C0" w:sz="2" w:space="0"/>
              <w:bottom w:val="single" w:color="C0C0C0" w:sz="2" w:space="0"/>
              <w:right w:val="single" w:color="C0C0C0" w:sz="2" w:space="0"/>
            </w:tcBorders>
            <w:vAlign w:val="center"/>
          </w:tcPr>
          <w:p w14:paraId="57B41300">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Amazon S3 — Static Website</w:t>
            </w:r>
          </w:p>
        </w:tc>
        <w:tc>
          <w:tcPr>
            <w:tcW w:w="3300" w:type="dxa"/>
            <w:tcBorders>
              <w:top w:val="single" w:color="C0C0C0" w:sz="2" w:space="0"/>
              <w:left w:val="single" w:color="C0C0C0" w:sz="2" w:space="0"/>
              <w:bottom w:val="single" w:color="C0C0C0" w:sz="2" w:space="0"/>
              <w:right w:val="single" w:color="C0C0C0" w:sz="2" w:space="0"/>
            </w:tcBorders>
            <w:vAlign w:val="center"/>
          </w:tcPr>
          <w:p w14:paraId="35A7B2D2">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tkt-kc-dev-web-6953e5ec</w:t>
            </w:r>
          </w:p>
        </w:tc>
        <w:tc>
          <w:tcPr>
            <w:tcW w:w="3495" w:type="dxa"/>
            <w:tcBorders>
              <w:top w:val="single" w:color="C0C0C0" w:sz="2" w:space="0"/>
              <w:left w:val="single" w:color="C0C0C0" w:sz="2" w:space="0"/>
              <w:bottom w:val="single" w:color="C0C0C0" w:sz="2" w:space="0"/>
              <w:right w:val="single" w:color="C0C0C0" w:sz="2" w:space="0"/>
            </w:tcBorders>
            <w:vAlign w:val="center"/>
          </w:tcPr>
          <w:p w14:paraId="5D0D0701">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Static hosting for the compiled React 18 production frontend</w:t>
            </w:r>
          </w:p>
        </w:tc>
      </w:tr>
      <w:tr w14:paraId="4855CBA8">
        <w:tblPrEx>
          <w:tblCellMar>
            <w:top w:w="100" w:type="dxa"/>
            <w:left w:w="120" w:type="dxa"/>
            <w:bottom w:w="100" w:type="dxa"/>
            <w:right w:w="120" w:type="dxa"/>
          </w:tblCellMar>
        </w:tblPrEx>
        <w:tc>
          <w:tcPr>
            <w:tcW w:w="2911" w:type="dxa"/>
            <w:tcBorders>
              <w:top w:val="single" w:color="C0C0C0" w:sz="2" w:space="0"/>
              <w:left w:val="single" w:color="C0C0C0" w:sz="2" w:space="0"/>
              <w:bottom w:val="single" w:color="C0C0C0" w:sz="2" w:space="0"/>
              <w:right w:val="single" w:color="C0C0C0" w:sz="2" w:space="0"/>
            </w:tcBorders>
            <w:vAlign w:val="center"/>
          </w:tcPr>
          <w:p w14:paraId="02187FCC">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Amazon S3 — Attachments</w:t>
            </w:r>
          </w:p>
        </w:tc>
        <w:tc>
          <w:tcPr>
            <w:tcW w:w="3300" w:type="dxa"/>
            <w:tcBorders>
              <w:top w:val="single" w:color="C0C0C0" w:sz="2" w:space="0"/>
              <w:left w:val="single" w:color="C0C0C0" w:sz="2" w:space="0"/>
              <w:bottom w:val="single" w:color="C0C0C0" w:sz="2" w:space="0"/>
              <w:right w:val="single" w:color="C0C0C0" w:sz="2" w:space="0"/>
            </w:tcBorders>
            <w:vAlign w:val="center"/>
          </w:tcPr>
          <w:p w14:paraId="5426F048">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tkt-kc-dev-attachments-6953e5ec</w:t>
            </w:r>
          </w:p>
        </w:tc>
        <w:tc>
          <w:tcPr>
            <w:tcW w:w="3495" w:type="dxa"/>
            <w:tcBorders>
              <w:top w:val="single" w:color="C0C0C0" w:sz="2" w:space="0"/>
              <w:left w:val="single" w:color="C0C0C0" w:sz="2" w:space="0"/>
              <w:bottom w:val="single" w:color="C0C0C0" w:sz="2" w:space="0"/>
              <w:right w:val="single" w:color="C0C0C0" w:sz="2" w:space="0"/>
            </w:tcBorders>
            <w:vAlign w:val="center"/>
          </w:tcPr>
          <w:p w14:paraId="240ACBA2">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Direct pre-signed bucket for logs, screenshots, and PDFs</w:t>
            </w:r>
          </w:p>
        </w:tc>
      </w:tr>
      <w:tr w14:paraId="386007B0">
        <w:tblPrEx>
          <w:tblCellMar>
            <w:top w:w="100" w:type="dxa"/>
            <w:left w:w="120" w:type="dxa"/>
            <w:bottom w:w="100" w:type="dxa"/>
            <w:right w:w="120" w:type="dxa"/>
          </w:tblCellMar>
        </w:tblPrEx>
        <w:tc>
          <w:tcPr>
            <w:tcW w:w="2911" w:type="dxa"/>
            <w:tcBorders>
              <w:top w:val="single" w:color="C0C0C0" w:sz="2" w:space="0"/>
              <w:left w:val="single" w:color="C0C0C0" w:sz="2" w:space="0"/>
              <w:bottom w:val="single" w:color="C0C0C0" w:sz="2" w:space="0"/>
              <w:right w:val="single" w:color="C0C0C0" w:sz="2" w:space="0"/>
            </w:tcBorders>
            <w:vAlign w:val="center"/>
          </w:tcPr>
          <w:p w14:paraId="6E48A1CD">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Amazon RDS MySQL 8.0</w:t>
            </w:r>
          </w:p>
        </w:tc>
        <w:tc>
          <w:tcPr>
            <w:tcW w:w="3300" w:type="dxa"/>
            <w:tcBorders>
              <w:top w:val="single" w:color="C0C0C0" w:sz="2" w:space="0"/>
              <w:left w:val="single" w:color="C0C0C0" w:sz="2" w:space="0"/>
              <w:bottom w:val="single" w:color="C0C0C0" w:sz="2" w:space="0"/>
              <w:right w:val="single" w:color="C0C0C0" w:sz="2" w:space="0"/>
            </w:tcBorders>
            <w:vAlign w:val="center"/>
          </w:tcPr>
          <w:p w14:paraId="4CB45733">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tkt-kc-dev-mysql</w:t>
            </w:r>
          </w:p>
        </w:tc>
        <w:tc>
          <w:tcPr>
            <w:tcW w:w="3495" w:type="dxa"/>
            <w:tcBorders>
              <w:top w:val="single" w:color="C0C0C0" w:sz="2" w:space="0"/>
              <w:left w:val="single" w:color="C0C0C0" w:sz="2" w:space="0"/>
              <w:bottom w:val="single" w:color="C0C0C0" w:sz="2" w:space="0"/>
              <w:right w:val="single" w:color="C0C0C0" w:sz="2" w:space="0"/>
            </w:tcBorders>
            <w:vAlign w:val="center"/>
          </w:tcPr>
          <w:p w14:paraId="1C26CA8D">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Managed relational database storing users, roles, tickets, attachments, and comments</w:t>
            </w:r>
          </w:p>
        </w:tc>
      </w:tr>
      <w:tr w14:paraId="5E4FCB82">
        <w:tblPrEx>
          <w:tblCellMar>
            <w:top w:w="100" w:type="dxa"/>
            <w:left w:w="120" w:type="dxa"/>
            <w:bottom w:w="100" w:type="dxa"/>
            <w:right w:w="120" w:type="dxa"/>
          </w:tblCellMar>
        </w:tblPrEx>
        <w:tc>
          <w:tcPr>
            <w:tcW w:w="2911" w:type="dxa"/>
            <w:tcBorders>
              <w:top w:val="single" w:color="C0C0C0" w:sz="2" w:space="0"/>
              <w:left w:val="single" w:color="C0C0C0" w:sz="2" w:space="0"/>
              <w:bottom w:val="single" w:color="C0C0C0" w:sz="2" w:space="0"/>
              <w:right w:val="single" w:color="C0C0C0" w:sz="2" w:space="0"/>
            </w:tcBorders>
            <w:vAlign w:val="center"/>
          </w:tcPr>
          <w:p w14:paraId="379D5839">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AWS Secrets Manager</w:t>
            </w:r>
          </w:p>
        </w:tc>
        <w:tc>
          <w:tcPr>
            <w:tcW w:w="3300" w:type="dxa"/>
            <w:tcBorders>
              <w:top w:val="single" w:color="C0C0C0" w:sz="2" w:space="0"/>
              <w:left w:val="single" w:color="C0C0C0" w:sz="2" w:space="0"/>
              <w:bottom w:val="single" w:color="C0C0C0" w:sz="2" w:space="0"/>
              <w:right w:val="single" w:color="C0C0C0" w:sz="2" w:space="0"/>
            </w:tcBorders>
            <w:vAlign w:val="center"/>
          </w:tcPr>
          <w:p w14:paraId="4B744A27">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tkt-kc-dev-db-credentials</w:t>
            </w:r>
          </w:p>
        </w:tc>
        <w:tc>
          <w:tcPr>
            <w:tcW w:w="3495" w:type="dxa"/>
            <w:tcBorders>
              <w:top w:val="single" w:color="C0C0C0" w:sz="2" w:space="0"/>
              <w:left w:val="single" w:color="C0C0C0" w:sz="2" w:space="0"/>
              <w:bottom w:val="single" w:color="C0C0C0" w:sz="2" w:space="0"/>
              <w:right w:val="single" w:color="C0C0C0" w:sz="2" w:space="0"/>
            </w:tcBorders>
            <w:vAlign w:val="center"/>
          </w:tcPr>
          <w:p w14:paraId="1162F15A">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Secure storage and injection of database passwords and JWT signing keys</w:t>
            </w:r>
          </w:p>
        </w:tc>
      </w:tr>
      <w:tr w14:paraId="193F8EB4">
        <w:tblPrEx>
          <w:tblCellMar>
            <w:top w:w="100" w:type="dxa"/>
            <w:left w:w="120" w:type="dxa"/>
            <w:bottom w:w="100" w:type="dxa"/>
            <w:right w:w="120" w:type="dxa"/>
          </w:tblCellMar>
        </w:tblPrEx>
        <w:tc>
          <w:tcPr>
            <w:tcW w:w="2911" w:type="dxa"/>
            <w:tcBorders>
              <w:top w:val="single" w:color="C0C0C0" w:sz="2" w:space="0"/>
              <w:left w:val="single" w:color="C0C0C0" w:sz="2" w:space="0"/>
              <w:bottom w:val="single" w:color="C0C0C0" w:sz="2" w:space="0"/>
              <w:right w:val="single" w:color="C0C0C0" w:sz="2" w:space="0"/>
            </w:tcBorders>
            <w:vAlign w:val="center"/>
          </w:tcPr>
          <w:p w14:paraId="2B082680">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Amazon ECR</w:t>
            </w:r>
          </w:p>
        </w:tc>
        <w:tc>
          <w:tcPr>
            <w:tcW w:w="3300" w:type="dxa"/>
            <w:tcBorders>
              <w:top w:val="single" w:color="C0C0C0" w:sz="2" w:space="0"/>
              <w:left w:val="single" w:color="C0C0C0" w:sz="2" w:space="0"/>
              <w:bottom w:val="single" w:color="C0C0C0" w:sz="2" w:space="0"/>
              <w:right w:val="single" w:color="C0C0C0" w:sz="2" w:space="0"/>
            </w:tcBorders>
            <w:vAlign w:val="center"/>
          </w:tcPr>
          <w:p w14:paraId="5B671ABC">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...ecr.us-east-1.amazonaws.com/tkt-ks-backend</w:t>
            </w:r>
          </w:p>
        </w:tc>
        <w:tc>
          <w:tcPr>
            <w:tcW w:w="3495" w:type="dxa"/>
            <w:tcBorders>
              <w:top w:val="single" w:color="C0C0C0" w:sz="2" w:space="0"/>
              <w:left w:val="single" w:color="C0C0C0" w:sz="2" w:space="0"/>
              <w:bottom w:val="single" w:color="C0C0C0" w:sz="2" w:space="0"/>
              <w:right w:val="single" w:color="C0C0C0" w:sz="2" w:space="0"/>
            </w:tcBorders>
            <w:vAlign w:val="center"/>
          </w:tcPr>
          <w:p w14:paraId="369BF756">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Docker container registry storing versioned backend images</w:t>
            </w:r>
          </w:p>
        </w:tc>
      </w:tr>
      <w:tr w14:paraId="736EC224">
        <w:tblPrEx>
          <w:tblCellMar>
            <w:top w:w="100" w:type="dxa"/>
            <w:left w:w="120" w:type="dxa"/>
            <w:bottom w:w="100" w:type="dxa"/>
            <w:right w:w="120" w:type="dxa"/>
          </w:tblCellMar>
        </w:tblPrEx>
        <w:tc>
          <w:tcPr>
            <w:tcW w:w="2911" w:type="dxa"/>
            <w:tcBorders>
              <w:top w:val="single" w:color="C0C0C0" w:sz="2" w:space="0"/>
              <w:left w:val="single" w:color="C0C0C0" w:sz="2" w:space="0"/>
              <w:bottom w:val="single" w:color="C0C0C0" w:sz="2" w:space="0"/>
              <w:right w:val="single" w:color="C0C0C0" w:sz="2" w:space="0"/>
            </w:tcBorders>
            <w:vAlign w:val="center"/>
          </w:tcPr>
          <w:p w14:paraId="2EA00F91">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Amazon CloudWatch Logs</w:t>
            </w:r>
          </w:p>
        </w:tc>
        <w:tc>
          <w:tcPr>
            <w:tcW w:w="3300" w:type="dxa"/>
            <w:tcBorders>
              <w:top w:val="single" w:color="C0C0C0" w:sz="2" w:space="0"/>
              <w:left w:val="single" w:color="C0C0C0" w:sz="2" w:space="0"/>
              <w:bottom w:val="single" w:color="C0C0C0" w:sz="2" w:space="0"/>
              <w:right w:val="single" w:color="C0C0C0" w:sz="2" w:space="0"/>
            </w:tcBorders>
            <w:vAlign w:val="center"/>
          </w:tcPr>
          <w:p w14:paraId="6F810F44">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/ecs/tkt-kc-dev-backend</w:t>
            </w:r>
          </w:p>
        </w:tc>
        <w:tc>
          <w:tcPr>
            <w:tcW w:w="3495" w:type="dxa"/>
            <w:tcBorders>
              <w:top w:val="single" w:color="C0C0C0" w:sz="2" w:space="0"/>
              <w:left w:val="single" w:color="C0C0C0" w:sz="2" w:space="0"/>
              <w:bottom w:val="single" w:color="C0C0C0" w:sz="2" w:space="0"/>
              <w:right w:val="single" w:color="C0C0C0" w:sz="2" w:space="0"/>
            </w:tcBorders>
            <w:vAlign w:val="center"/>
          </w:tcPr>
          <w:p w14:paraId="7E5F3C13">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Centralized container log aggregation and operational diagnostics</w:t>
            </w:r>
          </w:p>
        </w:tc>
      </w:tr>
    </w:tbl>
    <w:p w14:paraId="17DFB978">
      <w:pPr>
        <w:pStyle w:val="3"/>
        <w:spacing w:before="200" w:after="100"/>
        <w:ind w:left="0" w:firstLine="0"/>
        <w:rPr>
          <w:rFonts w:ascii="Calibri" w:hAnsi="Calibri" w:eastAsia="Calibri" w:cs="Calibri"/>
          <w:b/>
          <w:bCs/>
          <w:color w:val="2E75B6"/>
          <w:sz w:val="22"/>
          <w:szCs w:val="22"/>
        </w:rPr>
      </w:pPr>
      <w:r>
        <w:rPr>
          <w:rFonts w:eastAsia="Calibri" w:cs="Calibri"/>
          <w:b/>
          <w:bCs/>
          <w:color w:val="2E75B6"/>
          <w:sz w:val="22"/>
          <w:szCs w:val="22"/>
        </w:rPr>
        <w:t>Why This Service Mix</w:t>
      </w:r>
    </w:p>
    <w:p w14:paraId="4FEEED04">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The stack deliberately favors managed and serverless services over self-hosted alternatives. ECS Fargate removes the need to patch or size EC2 instances for the backend; RDS Multi-AZ removes the need to manage database replication and failover manually; and S3 static website hosting removes the need for a dedicated web server for the frontend entirely. This keeps the number of components the team is responsible for operating to a minimum, which matters for a small team running a proof of concept alongside other responsibilities.</w:t>
      </w:r>
    </w:p>
    <w:p w14:paraId="6730FAB5">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4. Application Flow</w:t>
      </w:r>
    </w:p>
    <w:p w14:paraId="6F47932C">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The sequence below traces a typical user session from authentication through ticket creation and file attachment, illustrating how responsibility is split between the frontend, the backend, and AWS-managed storage.</w:t>
      </w:r>
    </w:p>
    <w:p w14:paraId="711AE700">
      <w:pPr>
        <w:pStyle w:val="25"/>
        <w:numPr>
          <w:ilvl w:val="0"/>
          <w:numId w:val="4"/>
        </w:numPr>
        <w:spacing w:before="0" w:after="80" w:line="276" w:lineRule="auto"/>
      </w:pPr>
      <w:r>
        <w:rPr>
          <w:rFonts w:eastAsia="Calibri" w:cs="Calibri"/>
          <w:color w:val="1E1E1E"/>
          <w:sz w:val="21"/>
          <w:szCs w:val="21"/>
        </w:rPr>
        <w:t>User logs in via the React frontend and receives a stateless JWT token.</w:t>
      </w:r>
    </w:p>
    <w:p w14:paraId="59252755">
      <w:pPr>
        <w:pStyle w:val="25"/>
        <w:numPr>
          <w:ilvl w:val="0"/>
          <w:numId w:val="5"/>
        </w:numPr>
        <w:tabs>
          <w:tab w:val="left" w:pos="0"/>
        </w:tabs>
        <w:spacing w:before="0" w:after="80" w:line="276" w:lineRule="auto"/>
      </w:pPr>
      <w:r>
        <w:rPr>
          <w:rFonts w:eastAsia="Calibri" w:cs="Calibri"/>
          <w:color w:val="1E1E1E"/>
          <w:sz w:val="21"/>
          <w:szCs w:val="21"/>
        </w:rPr>
        <w:t>User creates a ticket; the React frontend calls POST /api/tickets via the ALB to ECS Fargate.</w:t>
      </w:r>
    </w:p>
    <w:p w14:paraId="6E057309">
      <w:pPr>
        <w:pStyle w:val="25"/>
        <w:numPr>
          <w:ilvl w:val="0"/>
          <w:numId w:val="5"/>
        </w:numPr>
        <w:tabs>
          <w:tab w:val="left" w:pos="0"/>
        </w:tabs>
        <w:spacing w:before="0" w:after="80" w:line="276" w:lineRule="auto"/>
      </w:pPr>
      <w:r>
        <w:rPr>
          <w:rFonts w:eastAsia="Calibri" w:cs="Calibri"/>
          <w:color w:val="1E1E1E"/>
          <w:sz w:val="21"/>
          <w:szCs w:val="21"/>
        </w:rPr>
        <w:t>Spring Boot validates the JWT, persists the ticket into RDS MySQL, and returns the created DTO.</w:t>
      </w:r>
    </w:p>
    <w:p w14:paraId="166A9421">
      <w:pPr>
        <w:pStyle w:val="25"/>
        <w:numPr>
          <w:ilvl w:val="0"/>
          <w:numId w:val="5"/>
        </w:numPr>
        <w:tabs>
          <w:tab w:val="left" w:pos="0"/>
        </w:tabs>
        <w:spacing w:before="0" w:after="80" w:line="276" w:lineRule="auto"/>
      </w:pPr>
      <w:r>
        <w:rPr>
          <w:rFonts w:eastAsia="Calibri" w:cs="Calibri"/>
          <w:color w:val="1E1E1E"/>
          <w:sz w:val="21"/>
          <w:szCs w:val="21"/>
        </w:rPr>
        <w:t>User attaches a diagnostic screenshot; the frontend requests a pre-signed URL via POST /api/tickets/{id}/attachments/upload-url.</w:t>
      </w:r>
    </w:p>
    <w:p w14:paraId="035EED18">
      <w:pPr>
        <w:pStyle w:val="25"/>
        <w:numPr>
          <w:ilvl w:val="0"/>
          <w:numId w:val="5"/>
        </w:numPr>
        <w:tabs>
          <w:tab w:val="left" w:pos="0"/>
        </w:tabs>
        <w:spacing w:before="0" w:after="80" w:line="276" w:lineRule="auto"/>
      </w:pPr>
      <w:r>
        <w:rPr>
          <w:rFonts w:eastAsia="Calibri" w:cs="Calibri"/>
          <w:color w:val="1E1E1E"/>
          <w:sz w:val="21"/>
          <w:szCs w:val="21"/>
        </w:rPr>
        <w:t>Spring Boot issues a 15-minute S3 pre-signed PUT URL using AWS SDK v2 S3Presigner.</w:t>
      </w:r>
    </w:p>
    <w:p w14:paraId="662DAD39">
      <w:pPr>
        <w:pStyle w:val="25"/>
        <w:numPr>
          <w:ilvl w:val="0"/>
          <w:numId w:val="5"/>
        </w:numPr>
        <w:tabs>
          <w:tab w:val="left" w:pos="0"/>
        </w:tabs>
        <w:spacing w:before="0" w:after="80" w:line="276" w:lineRule="auto"/>
      </w:pPr>
      <w:r>
        <w:rPr>
          <w:rFonts w:eastAsia="Calibri" w:cs="Calibri"/>
          <w:color w:val="1E1E1E"/>
          <w:sz w:val="21"/>
          <w:szCs w:val="21"/>
        </w:rPr>
        <w:t>The browser streams the file payload directly to the Amazon S3 attachments bucket.</w:t>
      </w:r>
    </w:p>
    <w:p w14:paraId="2FC629BE">
      <w:pPr>
        <w:pStyle w:val="3"/>
        <w:spacing w:before="200" w:after="100"/>
        <w:ind w:left="0" w:firstLine="0"/>
        <w:rPr>
          <w:rFonts w:ascii="Calibri" w:hAnsi="Calibri" w:eastAsia="Calibri" w:cs="Calibri"/>
          <w:b/>
          <w:bCs/>
          <w:color w:val="2E75B6"/>
          <w:sz w:val="22"/>
          <w:szCs w:val="22"/>
        </w:rPr>
      </w:pPr>
      <w:r>
        <w:rPr>
          <w:rFonts w:eastAsia="Calibri" w:cs="Calibri"/>
          <w:b/>
          <w:bCs/>
          <w:color w:val="2E75B6"/>
          <w:sz w:val="22"/>
          <w:szCs w:val="22"/>
        </w:rPr>
        <w:t>Design Rationale</w:t>
      </w:r>
    </w:p>
    <w:p w14:paraId="49DB3E0F">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Two design choices shape this flow. First, authentication is stateless: the backend never stores session state, so any ECS task can serve any request, which keeps horizontal scaling simple and removes the need for sticky sessions at the load balancer. Second, file upload traffic never touches the application tier — the backend only issues a short-lived, single-use URL, and the actual bytes travel straight from the browser to S3. This keeps large attachments (screenshots, logs, PDFs) from consuming ECS task memory or CPU, so the same 0.5 vCPU / 1 GB task can comfortably serve API traffic regardless of how many attachments are being uploaded concurrently.</w:t>
      </w:r>
    </w:p>
    <w:p w14:paraId="6759CCAE">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5. Network Architecture</w:t>
      </w:r>
    </w:p>
    <w:p w14:paraId="0C110F53">
      <w:pPr>
        <w:spacing w:before="0" w:after="140" w:line="288" w:lineRule="auto"/>
      </w:pPr>
      <w:r>
        <w:rPr>
          <w:rFonts w:eastAsia="Calibri" w:cs="Calibri"/>
          <w:color w:val="1E1E1E"/>
          <w:sz w:val="21"/>
          <w:szCs w:val="21"/>
        </w:rPr>
        <w:t xml:space="preserve">VPC CIDR block: </w:t>
      </w:r>
      <w:r>
        <w:rPr>
          <w:rFonts w:ascii="Consolas" w:hAnsi="Consolas" w:eastAsia="Consolas" w:cs="Consolas"/>
          <w:color w:val="9A3412"/>
          <w:sz w:val="21"/>
          <w:szCs w:val="21"/>
        </w:rPr>
        <w:t>10.0.0.0/16</w:t>
      </w:r>
      <w:r>
        <w:rPr>
          <w:rFonts w:eastAsia="Calibri" w:cs="Calibri"/>
          <w:color w:val="1E1E1E"/>
          <w:sz w:val="21"/>
          <w:szCs w:val="21"/>
        </w:rPr>
        <w:t xml:space="preserve"> across us-east-1a and us-east-1b.</w:t>
      </w:r>
    </w:p>
    <w:p w14:paraId="4D31A1E4">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The VPC is split into six subnets across two Availability Zones, giving every tier a Multi-AZ footprint even though the current task counts are modest. This means the network topology already supports scaling ECS tasks or failing over RDS across zones without any re-architecture — only the resource counts would need to change.</w:t>
      </w:r>
    </w:p>
    <w:tbl>
      <w:tblPr>
        <w:tblStyle w:val="9"/>
        <w:tblW w:w="5000" w:type="pct"/>
        <w:tblInd w:w="0" w:type="dxa"/>
        <w:tblLayout w:type="fixed"/>
        <w:tblCellMar>
          <w:top w:w="100" w:type="dxa"/>
          <w:left w:w="120" w:type="dxa"/>
          <w:bottom w:w="100" w:type="dxa"/>
          <w:right w:w="120" w:type="dxa"/>
        </w:tblCellMar>
      </w:tblPr>
      <w:tblGrid>
        <w:gridCol w:w="2784"/>
        <w:gridCol w:w="3183"/>
        <w:gridCol w:w="3979"/>
      </w:tblGrid>
      <w:tr w14:paraId="30D4308C">
        <w:tblPrEx>
          <w:tblCellMar>
            <w:top w:w="100" w:type="dxa"/>
            <w:left w:w="120" w:type="dxa"/>
            <w:bottom w:w="100" w:type="dxa"/>
            <w:right w:w="120" w:type="dxa"/>
          </w:tblCellMar>
        </w:tblPrEx>
        <w:trPr>
          <w:tblHeader/>
        </w:trPr>
        <w:tc>
          <w:tcPr>
            <w:tcW w:w="2717"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67C12BCA">
            <w:pPr>
              <w:rPr>
                <w:rFonts w:ascii="Calibri" w:hAnsi="Calibri" w:eastAsia="Calibri" w:cs="Calibri"/>
                <w:b/>
                <w:bCs/>
                <w:color w:val="FFFFFF"/>
                <w:sz w:val="20"/>
                <w:szCs w:val="20"/>
              </w:rPr>
            </w:pPr>
            <w:r>
              <w:rPr>
                <w:rFonts w:eastAsia="Calibri" w:cs="Calibri"/>
                <w:b/>
                <w:bCs/>
                <w:color w:val="FFFFFF"/>
                <w:sz w:val="20"/>
                <w:szCs w:val="20"/>
              </w:rPr>
              <w:t>Subnet Tier</w:t>
            </w:r>
          </w:p>
        </w:tc>
        <w:tc>
          <w:tcPr>
            <w:tcW w:w="3106"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683232AF">
            <w:pPr>
              <w:rPr>
                <w:rFonts w:ascii="Calibri" w:hAnsi="Calibri" w:eastAsia="Calibri" w:cs="Calibri"/>
                <w:b/>
                <w:bCs/>
                <w:color w:val="FFFFFF"/>
                <w:sz w:val="20"/>
                <w:szCs w:val="20"/>
              </w:rPr>
            </w:pPr>
            <w:r>
              <w:rPr>
                <w:rFonts w:eastAsia="Calibri" w:cs="Calibri"/>
                <w:b/>
                <w:bCs/>
                <w:color w:val="FFFFFF"/>
                <w:sz w:val="20"/>
                <w:szCs w:val="20"/>
              </w:rPr>
              <w:t>CIDR Blocks</w:t>
            </w:r>
          </w:p>
        </w:tc>
        <w:tc>
          <w:tcPr>
            <w:tcW w:w="3883"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13368E91">
            <w:pPr>
              <w:rPr>
                <w:rFonts w:ascii="Calibri" w:hAnsi="Calibri" w:eastAsia="Calibri" w:cs="Calibri"/>
                <w:b/>
                <w:bCs/>
                <w:color w:val="FFFFFF"/>
                <w:sz w:val="20"/>
                <w:szCs w:val="20"/>
              </w:rPr>
            </w:pPr>
            <w:r>
              <w:rPr>
                <w:rFonts w:eastAsia="Calibri" w:cs="Calibri"/>
                <w:b/>
                <w:bCs/>
                <w:color w:val="FFFFFF"/>
                <w:sz w:val="20"/>
                <w:szCs w:val="20"/>
              </w:rPr>
              <w:t>Hosts</w:t>
            </w:r>
          </w:p>
        </w:tc>
      </w:tr>
      <w:tr w14:paraId="09035D0C">
        <w:tblPrEx>
          <w:tblCellMar>
            <w:top w:w="100" w:type="dxa"/>
            <w:left w:w="120" w:type="dxa"/>
            <w:bottom w:w="100" w:type="dxa"/>
            <w:right w:w="120" w:type="dxa"/>
          </w:tblCellMar>
        </w:tblPrEx>
        <w:tc>
          <w:tcPr>
            <w:tcW w:w="2717" w:type="dxa"/>
            <w:tcBorders>
              <w:top w:val="single" w:color="C0C0C0" w:sz="2" w:space="0"/>
              <w:left w:val="single" w:color="C0C0C0" w:sz="2" w:space="0"/>
              <w:bottom w:val="single" w:color="C0C0C0" w:sz="2" w:space="0"/>
              <w:right w:val="single" w:color="C0C0C0" w:sz="2" w:space="0"/>
            </w:tcBorders>
            <w:vAlign w:val="center"/>
          </w:tcPr>
          <w:p w14:paraId="23865FF0">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Public</w:t>
            </w:r>
          </w:p>
        </w:tc>
        <w:tc>
          <w:tcPr>
            <w:tcW w:w="3106" w:type="dxa"/>
            <w:tcBorders>
              <w:top w:val="single" w:color="C0C0C0" w:sz="2" w:space="0"/>
              <w:left w:val="single" w:color="C0C0C0" w:sz="2" w:space="0"/>
              <w:bottom w:val="single" w:color="C0C0C0" w:sz="2" w:space="0"/>
              <w:right w:val="single" w:color="C0C0C0" w:sz="2" w:space="0"/>
            </w:tcBorders>
            <w:vAlign w:val="center"/>
          </w:tcPr>
          <w:p w14:paraId="2BF15577">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10.0.1.0/24, 10.0.2.0/24</w:t>
            </w:r>
          </w:p>
        </w:tc>
        <w:tc>
          <w:tcPr>
            <w:tcW w:w="3883" w:type="dxa"/>
            <w:tcBorders>
              <w:top w:val="single" w:color="C0C0C0" w:sz="2" w:space="0"/>
              <w:left w:val="single" w:color="C0C0C0" w:sz="2" w:space="0"/>
              <w:bottom w:val="single" w:color="C0C0C0" w:sz="2" w:space="0"/>
              <w:right w:val="single" w:color="C0C0C0" w:sz="2" w:space="0"/>
            </w:tcBorders>
            <w:vAlign w:val="center"/>
          </w:tcPr>
          <w:p w14:paraId="33D6DF07">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Internet Gateway &amp; ALB</w:t>
            </w:r>
          </w:p>
        </w:tc>
      </w:tr>
      <w:tr w14:paraId="5C4C5F02">
        <w:tblPrEx>
          <w:tblCellMar>
            <w:top w:w="100" w:type="dxa"/>
            <w:left w:w="120" w:type="dxa"/>
            <w:bottom w:w="100" w:type="dxa"/>
            <w:right w:w="120" w:type="dxa"/>
          </w:tblCellMar>
        </w:tblPrEx>
        <w:tc>
          <w:tcPr>
            <w:tcW w:w="2717" w:type="dxa"/>
            <w:tcBorders>
              <w:top w:val="single" w:color="C0C0C0" w:sz="2" w:space="0"/>
              <w:left w:val="single" w:color="C0C0C0" w:sz="2" w:space="0"/>
              <w:bottom w:val="single" w:color="C0C0C0" w:sz="2" w:space="0"/>
              <w:right w:val="single" w:color="C0C0C0" w:sz="2" w:space="0"/>
            </w:tcBorders>
            <w:vAlign w:val="center"/>
          </w:tcPr>
          <w:p w14:paraId="067E2ED2">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Private</w:t>
            </w:r>
          </w:p>
        </w:tc>
        <w:tc>
          <w:tcPr>
            <w:tcW w:w="3106" w:type="dxa"/>
            <w:tcBorders>
              <w:top w:val="single" w:color="C0C0C0" w:sz="2" w:space="0"/>
              <w:left w:val="single" w:color="C0C0C0" w:sz="2" w:space="0"/>
              <w:bottom w:val="single" w:color="C0C0C0" w:sz="2" w:space="0"/>
              <w:right w:val="single" w:color="C0C0C0" w:sz="2" w:space="0"/>
            </w:tcBorders>
            <w:vAlign w:val="center"/>
          </w:tcPr>
          <w:p w14:paraId="2C62761E">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10.0.11.0/24, 10.0.12.0/24</w:t>
            </w:r>
          </w:p>
        </w:tc>
        <w:tc>
          <w:tcPr>
            <w:tcW w:w="3883" w:type="dxa"/>
            <w:tcBorders>
              <w:top w:val="single" w:color="C0C0C0" w:sz="2" w:space="0"/>
              <w:left w:val="single" w:color="C0C0C0" w:sz="2" w:space="0"/>
              <w:bottom w:val="single" w:color="C0C0C0" w:sz="2" w:space="0"/>
              <w:right w:val="single" w:color="C0C0C0" w:sz="2" w:space="0"/>
            </w:tcBorders>
            <w:vAlign w:val="center"/>
          </w:tcPr>
          <w:p w14:paraId="4B2A6BB6">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ECS Fargate containers</w:t>
            </w:r>
          </w:p>
        </w:tc>
      </w:tr>
      <w:tr w14:paraId="5A0F4E42">
        <w:tblPrEx>
          <w:tblCellMar>
            <w:top w:w="100" w:type="dxa"/>
            <w:left w:w="120" w:type="dxa"/>
            <w:bottom w:w="100" w:type="dxa"/>
            <w:right w:w="120" w:type="dxa"/>
          </w:tblCellMar>
        </w:tblPrEx>
        <w:tc>
          <w:tcPr>
            <w:tcW w:w="2717" w:type="dxa"/>
            <w:tcBorders>
              <w:top w:val="single" w:color="C0C0C0" w:sz="2" w:space="0"/>
              <w:left w:val="single" w:color="C0C0C0" w:sz="2" w:space="0"/>
              <w:bottom w:val="single" w:color="C0C0C0" w:sz="2" w:space="0"/>
              <w:right w:val="single" w:color="C0C0C0" w:sz="2" w:space="0"/>
            </w:tcBorders>
            <w:vAlign w:val="center"/>
          </w:tcPr>
          <w:p w14:paraId="6902C585">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Database</w:t>
            </w:r>
          </w:p>
        </w:tc>
        <w:tc>
          <w:tcPr>
            <w:tcW w:w="3106" w:type="dxa"/>
            <w:tcBorders>
              <w:top w:val="single" w:color="C0C0C0" w:sz="2" w:space="0"/>
              <w:left w:val="single" w:color="C0C0C0" w:sz="2" w:space="0"/>
              <w:bottom w:val="single" w:color="C0C0C0" w:sz="2" w:space="0"/>
              <w:right w:val="single" w:color="C0C0C0" w:sz="2" w:space="0"/>
            </w:tcBorders>
            <w:vAlign w:val="center"/>
          </w:tcPr>
          <w:p w14:paraId="04232D68">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10.0.21.0/24, 10.0.22.0/24</w:t>
            </w:r>
          </w:p>
        </w:tc>
        <w:tc>
          <w:tcPr>
            <w:tcW w:w="3883" w:type="dxa"/>
            <w:tcBorders>
              <w:top w:val="single" w:color="C0C0C0" w:sz="2" w:space="0"/>
              <w:left w:val="single" w:color="C0C0C0" w:sz="2" w:space="0"/>
              <w:bottom w:val="single" w:color="C0C0C0" w:sz="2" w:space="0"/>
              <w:right w:val="single" w:color="C0C0C0" w:sz="2" w:space="0"/>
            </w:tcBorders>
            <w:vAlign w:val="center"/>
          </w:tcPr>
          <w:p w14:paraId="751B2229">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Multi-AZ RDS MySQL</w:t>
            </w:r>
          </w:p>
        </w:tc>
      </w:tr>
    </w:tbl>
    <w:p w14:paraId="20D98867">
      <w:pPr>
        <w:spacing w:before="160" w:after="80"/>
        <w:rPr>
          <w:rFonts w:ascii="Calibri" w:hAnsi="Calibri" w:eastAsia="Calibri" w:cs="Calibri"/>
          <w:b/>
          <w:bCs/>
          <w:color w:val="1F3864"/>
          <w:sz w:val="21"/>
          <w:szCs w:val="21"/>
        </w:rPr>
      </w:pPr>
      <w:r>
        <w:rPr>
          <w:rFonts w:eastAsia="Calibri" w:cs="Calibri"/>
          <w:b/>
          <w:bCs/>
          <w:color w:val="1F3864"/>
          <w:sz w:val="21"/>
          <w:szCs w:val="21"/>
        </w:rPr>
        <w:t>Security groups enforce strict ingress rules:</w:t>
      </w:r>
    </w:p>
    <w:p w14:paraId="191EE8BF">
      <w:pPr>
        <w:pStyle w:val="25"/>
        <w:numPr>
          <w:ilvl w:val="0"/>
          <w:numId w:val="3"/>
        </w:numPr>
        <w:tabs>
          <w:tab w:val="left" w:pos="0"/>
        </w:tabs>
        <w:spacing w:before="0" w:after="80" w:line="276" w:lineRule="auto"/>
      </w:pPr>
      <w:r>
        <w:rPr>
          <w:rFonts w:eastAsia="Calibri" w:cs="Calibri"/>
          <w:color w:val="1E1E1E"/>
          <w:sz w:val="21"/>
          <w:szCs w:val="21"/>
        </w:rPr>
        <w:t>ALB accepts traffic on port 80</w:t>
      </w:r>
    </w:p>
    <w:p w14:paraId="5E26F0AB">
      <w:pPr>
        <w:pStyle w:val="25"/>
        <w:numPr>
          <w:ilvl w:val="0"/>
          <w:numId w:val="3"/>
        </w:numPr>
        <w:tabs>
          <w:tab w:val="left" w:pos="0"/>
        </w:tabs>
        <w:spacing w:before="0" w:after="80" w:line="276" w:lineRule="auto"/>
      </w:pPr>
      <w:r>
        <w:rPr>
          <w:rFonts w:eastAsia="Calibri" w:cs="Calibri"/>
          <w:color w:val="1E1E1E"/>
          <w:sz w:val="21"/>
          <w:szCs w:val="21"/>
        </w:rPr>
        <w:t>ECS accepts port 8080 only from the ALB</w:t>
      </w:r>
    </w:p>
    <w:p w14:paraId="4A18BB14">
      <w:pPr>
        <w:pStyle w:val="25"/>
        <w:numPr>
          <w:ilvl w:val="0"/>
          <w:numId w:val="3"/>
        </w:numPr>
        <w:tabs>
          <w:tab w:val="left" w:pos="0"/>
        </w:tabs>
        <w:spacing w:before="0" w:after="80" w:line="276" w:lineRule="auto"/>
      </w:pPr>
      <w:r>
        <w:rPr>
          <w:rFonts w:eastAsia="Calibri" w:cs="Calibri"/>
          <w:color w:val="1E1E1E"/>
          <w:sz w:val="21"/>
          <w:szCs w:val="21"/>
        </w:rPr>
        <w:t>RDS accepts port 3306 only from ECS</w:t>
      </w:r>
    </w:p>
    <w:p w14:paraId="00002AE6">
      <w:pPr>
        <w:pStyle w:val="3"/>
        <w:spacing w:before="200" w:after="100"/>
        <w:ind w:left="0" w:firstLine="0"/>
        <w:rPr>
          <w:rFonts w:ascii="Calibri" w:hAnsi="Calibri" w:eastAsia="Calibri" w:cs="Calibri"/>
          <w:b/>
          <w:bCs/>
          <w:color w:val="2E75B6"/>
          <w:sz w:val="22"/>
          <w:szCs w:val="22"/>
        </w:rPr>
      </w:pPr>
      <w:r>
        <w:rPr>
          <w:rFonts w:eastAsia="Calibri" w:cs="Calibri"/>
          <w:b/>
          <w:bCs/>
          <w:color w:val="2E75B6"/>
          <w:sz w:val="22"/>
          <w:szCs w:val="22"/>
        </w:rPr>
        <w:t>Defense in Depth</w:t>
      </w:r>
    </w:p>
    <w:p w14:paraId="56274B96">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Each security group is scoped to the minimum source it needs to function, rather than to a broad CIDR range. Because the ECS security group only accepts port 8080 from the ALB's security group (not from any IP in the private subnet), a compromised host elsewhere in the private tier still could not reach the backend directly. The same principle applies to RDS: only the ECS security group is permitted on port 3306, so the database is unreachable even from other resources inside the VPC unless they are explicitly granted access.</w:t>
      </w:r>
    </w:p>
    <w:p w14:paraId="34F10F4A">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6. Terraform Structure</w:t>
      </w:r>
    </w:p>
    <w:p w14:paraId="58C50071">
      <w:pPr>
        <w:spacing w:before="0" w:after="140" w:line="288" w:lineRule="auto"/>
      </w:pPr>
      <w:r>
        <w:rPr>
          <w:rFonts w:eastAsia="Calibri" w:cs="Calibri"/>
          <w:color w:val="1E1E1E"/>
          <w:sz w:val="21"/>
          <w:szCs w:val="21"/>
        </w:rPr>
        <w:t xml:space="preserve">Modularized HCL architecture in </w:t>
      </w:r>
      <w:r>
        <w:rPr>
          <w:rFonts w:ascii="Consolas" w:hAnsi="Consolas" w:eastAsia="Consolas" w:cs="Consolas"/>
          <w:color w:val="9A3412"/>
          <w:sz w:val="21"/>
          <w:szCs w:val="21"/>
        </w:rPr>
        <w:t>infrastructure/terraform/</w:t>
      </w:r>
      <w:r>
        <w:rPr>
          <w:rFonts w:eastAsia="Calibri" w:cs="Calibri"/>
          <w:color w:val="1E1E1E"/>
          <w:sz w:val="21"/>
          <w:szCs w:val="21"/>
        </w:rPr>
        <w:t>:</w:t>
      </w:r>
    </w:p>
    <w:p w14:paraId="244E132E">
      <w:pPr>
        <w:pStyle w:val="25"/>
        <w:numPr>
          <w:ilvl w:val="0"/>
          <w:numId w:val="3"/>
        </w:numPr>
        <w:tabs>
          <w:tab w:val="left" w:pos="0"/>
        </w:tabs>
        <w:spacing w:before="0" w:after="80" w:line="276" w:lineRule="auto"/>
      </w:pPr>
      <w:r>
        <w:rPr>
          <w:rFonts w:eastAsia="Calibri" w:cs="Calibri"/>
          <w:b/>
          <w:bCs/>
          <w:color w:val="1F3864"/>
          <w:sz w:val="21"/>
          <w:szCs w:val="21"/>
        </w:rPr>
        <w:t xml:space="preserve">modules/vpc — </w:t>
      </w:r>
      <w:r>
        <w:rPr>
          <w:rFonts w:eastAsia="Calibri" w:cs="Calibri"/>
          <w:color w:val="1E1E1E"/>
          <w:sz w:val="21"/>
          <w:szCs w:val="21"/>
        </w:rPr>
        <w:t>subnets, route tables, Internet Gateway, NAT Gateways</w:t>
      </w:r>
    </w:p>
    <w:p w14:paraId="34F5190B">
      <w:pPr>
        <w:pStyle w:val="25"/>
        <w:numPr>
          <w:ilvl w:val="0"/>
          <w:numId w:val="3"/>
        </w:numPr>
        <w:tabs>
          <w:tab w:val="left" w:pos="0"/>
        </w:tabs>
        <w:spacing w:before="0" w:after="80" w:line="276" w:lineRule="auto"/>
      </w:pPr>
      <w:r>
        <w:rPr>
          <w:rFonts w:eastAsia="Calibri" w:cs="Calibri"/>
          <w:b/>
          <w:bCs/>
          <w:color w:val="1F3864"/>
          <w:sz w:val="21"/>
          <w:szCs w:val="21"/>
        </w:rPr>
        <w:t xml:space="preserve">modules/security_groups — </w:t>
      </w:r>
      <w:r>
        <w:rPr>
          <w:rFonts w:eastAsia="Calibri" w:cs="Calibri"/>
          <w:color w:val="1E1E1E"/>
          <w:sz w:val="21"/>
          <w:szCs w:val="21"/>
        </w:rPr>
        <w:t>ingress/egress rules for ALB, ECS, and RDS</w:t>
      </w:r>
    </w:p>
    <w:p w14:paraId="6E18E6E9">
      <w:pPr>
        <w:pStyle w:val="25"/>
        <w:numPr>
          <w:ilvl w:val="0"/>
          <w:numId w:val="3"/>
        </w:numPr>
        <w:tabs>
          <w:tab w:val="left" w:pos="0"/>
        </w:tabs>
        <w:spacing w:before="0" w:after="80" w:line="276" w:lineRule="auto"/>
      </w:pPr>
      <w:r>
        <w:rPr>
          <w:rFonts w:eastAsia="Calibri" w:cs="Calibri"/>
          <w:b/>
          <w:bCs/>
          <w:color w:val="1F3864"/>
          <w:sz w:val="21"/>
          <w:szCs w:val="21"/>
        </w:rPr>
        <w:t xml:space="preserve">modules/rds — </w:t>
      </w:r>
      <w:r>
        <w:rPr>
          <w:rFonts w:eastAsia="Calibri" w:cs="Calibri"/>
          <w:color w:val="1E1E1E"/>
          <w:sz w:val="21"/>
          <w:szCs w:val="21"/>
        </w:rPr>
        <w:t>Multi-AZ MySQL 8.0 instance and subnet groups</w:t>
      </w:r>
    </w:p>
    <w:p w14:paraId="332ED972">
      <w:pPr>
        <w:pStyle w:val="25"/>
        <w:numPr>
          <w:ilvl w:val="0"/>
          <w:numId w:val="3"/>
        </w:numPr>
        <w:tabs>
          <w:tab w:val="left" w:pos="0"/>
        </w:tabs>
        <w:spacing w:before="0" w:after="80" w:line="276" w:lineRule="auto"/>
      </w:pPr>
      <w:r>
        <w:rPr>
          <w:rFonts w:eastAsia="Calibri" w:cs="Calibri"/>
          <w:b/>
          <w:bCs/>
          <w:color w:val="1F3864"/>
          <w:sz w:val="21"/>
          <w:szCs w:val="21"/>
        </w:rPr>
        <w:t xml:space="preserve">modules/ecs — </w:t>
      </w:r>
      <w:r>
        <w:rPr>
          <w:rFonts w:eastAsia="Calibri" w:cs="Calibri"/>
          <w:color w:val="1E1E1E"/>
          <w:sz w:val="21"/>
          <w:szCs w:val="21"/>
        </w:rPr>
        <w:t>ECS cluster, task definition, Fargate service, ECR repository</w:t>
      </w:r>
    </w:p>
    <w:p w14:paraId="307A0C2C">
      <w:pPr>
        <w:pStyle w:val="25"/>
        <w:numPr>
          <w:ilvl w:val="0"/>
          <w:numId w:val="3"/>
        </w:numPr>
        <w:tabs>
          <w:tab w:val="left" w:pos="0"/>
        </w:tabs>
        <w:spacing w:before="0" w:after="80" w:line="276" w:lineRule="auto"/>
      </w:pPr>
      <w:r>
        <w:rPr>
          <w:rFonts w:eastAsia="Calibri" w:cs="Calibri"/>
          <w:b/>
          <w:bCs/>
          <w:color w:val="1F3864"/>
          <w:sz w:val="21"/>
          <w:szCs w:val="21"/>
        </w:rPr>
        <w:t xml:space="preserve">modules/s3 — </w:t>
      </w:r>
      <w:r>
        <w:rPr>
          <w:rFonts w:eastAsia="Calibri" w:cs="Calibri"/>
          <w:color w:val="1E1E1E"/>
          <w:sz w:val="21"/>
          <w:szCs w:val="21"/>
        </w:rPr>
        <w:t>S3 static website and S3 attachment bucket with CORS and public policies</w:t>
      </w:r>
    </w:p>
    <w:p w14:paraId="200A7C36">
      <w:pPr>
        <w:pStyle w:val="3"/>
        <w:spacing w:before="200" w:after="100"/>
        <w:ind w:left="0" w:firstLine="0"/>
        <w:rPr>
          <w:rFonts w:ascii="Calibri" w:hAnsi="Calibri" w:eastAsia="Calibri" w:cs="Calibri"/>
          <w:b/>
          <w:bCs/>
          <w:color w:val="2E75B6"/>
          <w:sz w:val="22"/>
          <w:szCs w:val="22"/>
        </w:rPr>
      </w:pPr>
      <w:r>
        <w:rPr>
          <w:rFonts w:eastAsia="Calibri" w:cs="Calibri"/>
          <w:b/>
          <w:bCs/>
          <w:color w:val="2E75B6"/>
          <w:sz w:val="22"/>
          <w:szCs w:val="22"/>
        </w:rPr>
        <w:t>Why Modularize</w:t>
      </w:r>
    </w:p>
    <w:p w14:paraId="339CD886">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Splitting the infrastructure into discrete modules keeps each AWS concern independently testable and reviewable: a change to the S3 CORS policy, for example, touches only modules/s3 and does not risk an unrelated diff in the ECS task definition. It also means the same modules could, in principle, be re-parameterized to stand up a second environment (staging, or a second region) without duplicating the underlying logic. Terraform state is tracked centrally so that `terraform plan` shows a complete, accurate diff of any change before it is applied, and `terraform destroy` can tear down the entire environment cleanly, which the team relied on for cost control between test runs (see Section 18).</w:t>
      </w:r>
    </w:p>
    <w:p w14:paraId="0D813265">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7. Docker &amp; Container Approach</w:t>
      </w:r>
    </w:p>
    <w:p w14:paraId="151FD609">
      <w:pPr>
        <w:spacing w:before="0" w:after="140" w:line="288" w:lineRule="auto"/>
      </w:pPr>
      <w:r>
        <w:rPr>
          <w:rFonts w:eastAsia="Calibri" w:cs="Calibri"/>
          <w:color w:val="1E1E1E"/>
          <w:sz w:val="21"/>
          <w:szCs w:val="21"/>
        </w:rPr>
        <w:t xml:space="preserve">Multi-stage Dockerfile using </w:t>
      </w:r>
      <w:r>
        <w:rPr>
          <w:rFonts w:ascii="Consolas" w:hAnsi="Consolas" w:eastAsia="Consolas" w:cs="Consolas"/>
          <w:color w:val="9A3412"/>
          <w:sz w:val="21"/>
          <w:szCs w:val="21"/>
        </w:rPr>
        <w:t>eclipse-temurin:21-jre-alpine</w:t>
      </w:r>
      <w:r>
        <w:rPr>
          <w:rFonts w:eastAsia="Calibri" w:cs="Calibri"/>
          <w:color w:val="1E1E1E"/>
          <w:sz w:val="21"/>
          <w:szCs w:val="21"/>
        </w:rPr>
        <w:t xml:space="preserve">. The Spring Boot Actuator endpoint </w:t>
      </w:r>
      <w:r>
        <w:rPr>
          <w:rFonts w:ascii="Consolas" w:hAnsi="Consolas" w:eastAsia="Consolas" w:cs="Consolas"/>
          <w:color w:val="9A3412"/>
          <w:sz w:val="21"/>
          <w:szCs w:val="21"/>
        </w:rPr>
        <w:t>/api/actuator/health</w:t>
      </w:r>
      <w:r>
        <w:rPr>
          <w:rFonts w:eastAsia="Calibri" w:cs="Calibri"/>
          <w:color w:val="1E1E1E"/>
          <w:sz w:val="21"/>
          <w:szCs w:val="21"/>
        </w:rPr>
        <w:t xml:space="preserve"> is configured for container health checks.</w:t>
      </w:r>
    </w:p>
    <w:p w14:paraId="17D0C230">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The multi-stage build compiles the Spring Boot application in a build-only stage and copies just the resulting JAR into a minimal Alpine-based JRE runtime image. This keeps the final image small, reduces the attack surface by excluding build tooling from the runtime image, and speeds up both the ECR push and the ECS task startup time. ECS uses the Actuator health endpoint as its container health check, so a task that fails to start correctly is automatically detected and replaced rather than silently serving traffic in a broken state.</w:t>
      </w:r>
    </w:p>
    <w:p w14:paraId="764B1251">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8. Database Configuration</w:t>
      </w:r>
    </w:p>
    <w:p w14:paraId="61ED99BF">
      <w:pPr>
        <w:spacing w:before="0" w:after="140" w:line="288" w:lineRule="auto"/>
      </w:pPr>
      <w:r>
        <w:rPr>
          <w:rFonts w:eastAsia="Calibri" w:cs="Calibri"/>
          <w:color w:val="1E1E1E"/>
          <w:sz w:val="21"/>
          <w:szCs w:val="21"/>
        </w:rPr>
        <w:t>AWS RDS MySQL 8.0.35 (db.t3.micro). Managed Flyway database migrations (</w:t>
      </w:r>
      <w:r>
        <w:rPr>
          <w:rFonts w:ascii="Consolas" w:hAnsi="Consolas" w:eastAsia="Consolas" w:cs="Consolas"/>
          <w:color w:val="9A3412"/>
          <w:sz w:val="21"/>
          <w:szCs w:val="21"/>
        </w:rPr>
        <w:t>V1__init_schema.sql</w:t>
      </w:r>
      <w:r>
        <w:rPr>
          <w:rFonts w:eastAsia="Calibri" w:cs="Calibri"/>
          <w:color w:val="1E1E1E"/>
          <w:sz w:val="21"/>
          <w:szCs w:val="21"/>
        </w:rPr>
        <w:t xml:space="preserve">, </w:t>
      </w:r>
      <w:r>
        <w:rPr>
          <w:rFonts w:ascii="Consolas" w:hAnsi="Consolas" w:eastAsia="Consolas" w:cs="Consolas"/>
          <w:color w:val="9A3412"/>
          <w:sz w:val="21"/>
          <w:szCs w:val="21"/>
        </w:rPr>
        <w:t>V2__seed_data.sql</w:t>
      </w:r>
      <w:r>
        <w:rPr>
          <w:rFonts w:eastAsia="Calibri" w:cs="Calibri"/>
          <w:color w:val="1E1E1E"/>
          <w:sz w:val="21"/>
          <w:szCs w:val="21"/>
        </w:rPr>
        <w:t>) auto-apply schema and seed data.</w:t>
      </w:r>
    </w:p>
    <w:p w14:paraId="4516B3F6">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Flyway runs automatically at application startup, comparing the migration history table against the SQL scripts on the classpath and applying any that have not yet run. This means the schema is always version-controlled alongside the application code rather than managed by hand against the live database — a fresh environment reaches the same schema state as production simply by starting the application, with no manual SQL required. The Multi-AZ configuration means RDS maintains a synchronously replicated standby in the second Availability Zone, so a zone-level failure triggers an automatic failover rather than a data-loss event.</w:t>
      </w:r>
    </w:p>
    <w:p w14:paraId="7A50364F">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9. Secrets Management</w:t>
      </w:r>
    </w:p>
    <w:p w14:paraId="5E617F34">
      <w:pPr>
        <w:spacing w:before="0" w:after="140" w:line="288" w:lineRule="auto"/>
      </w:pPr>
      <w:r>
        <w:rPr>
          <w:rFonts w:eastAsia="Calibri" w:cs="Calibri"/>
          <w:color w:val="1E1E1E"/>
          <w:sz w:val="21"/>
          <w:szCs w:val="21"/>
        </w:rPr>
        <w:t>AWS Secrets Manager (</w:t>
      </w:r>
      <w:r>
        <w:rPr>
          <w:rFonts w:ascii="Consolas" w:hAnsi="Consolas" w:eastAsia="Consolas" w:cs="Consolas"/>
          <w:color w:val="9A3412"/>
          <w:sz w:val="21"/>
          <w:szCs w:val="21"/>
        </w:rPr>
        <w:t>tkt-kc-dev-secrets</w:t>
      </w:r>
      <w:r>
        <w:rPr>
          <w:rFonts w:eastAsia="Calibri" w:cs="Calibri"/>
          <w:color w:val="1E1E1E"/>
          <w:sz w:val="21"/>
          <w:szCs w:val="21"/>
        </w:rPr>
        <w:t>) securely holds DB credentials and JWT signing keys. The ECS Task Execution Role injects these secrets directly as environment variables at task initialization.</w:t>
      </w:r>
    </w:p>
    <w:p w14:paraId="7D2226BE">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No credential is ever written into the Terraform state in plain text, committed to the Git repository, or baked into the container image. The ECS task definition references the Secrets Manager ARN, and IAM permissions on the Task Execution Role scope access to only that secret — the application code itself never calls the Secrets Manager API directly, which keeps secret retrieval entirely outside the application's own code path and reduces the chance of accidental logging or leakage.</w:t>
      </w:r>
    </w:p>
    <w:p w14:paraId="752B366E">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10. Frontend Deployment</w:t>
      </w:r>
    </w:p>
    <w:p w14:paraId="3341864D">
      <w:pPr>
        <w:spacing w:before="0" w:after="140" w:line="288" w:lineRule="auto"/>
      </w:pPr>
      <w:r>
        <w:rPr>
          <w:rFonts w:eastAsia="Calibri" w:cs="Calibri"/>
          <w:color w:val="1E1E1E"/>
          <w:sz w:val="21"/>
          <w:szCs w:val="21"/>
        </w:rPr>
        <w:t>React 18 single-page application, compiled with Vite, hosted on Amazon S3 static website hosting (</w:t>
      </w:r>
      <w:r>
        <w:rPr>
          <w:rFonts w:ascii="Consolas" w:hAnsi="Consolas" w:eastAsia="Consolas" w:cs="Consolas"/>
          <w:color w:val="9A3412"/>
          <w:sz w:val="21"/>
          <w:szCs w:val="21"/>
        </w:rPr>
        <w:t>tkt-kc-dev-web-6953e5ec</w:t>
      </w:r>
      <w:r>
        <w:rPr>
          <w:rFonts w:eastAsia="Calibri" w:cs="Calibri"/>
          <w:color w:val="1E1E1E"/>
          <w:sz w:val="21"/>
          <w:szCs w:val="21"/>
        </w:rPr>
        <w:t>). Bucket policies are configured for public read access.</w:t>
      </w:r>
    </w:p>
    <w:p w14:paraId="0E481475">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Vite produces a fully static bundle of HTML, JavaScript, and CSS, which is well suited to S3 static website hosting: there is no server-side rendering step, so the frontend has no compute cost and scales automatically with S3's own request throughput. The GitHub Actions pipeline (Section 12) rebuilds and syncs this bundle on every push to the main branch, so the deployed frontend always reflects the latest merged code.</w:t>
      </w:r>
    </w:p>
    <w:p w14:paraId="583761D0">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11. AWS S3 Pre-Signed Upload Flow</w:t>
      </w:r>
    </w:p>
    <w:p w14:paraId="51CB2A63">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AWS SDK v2 S3Presigner generates 15-minute PUT URLs. S3 bucket CORS rules permit PUT, GET, and HEAD requests from browser origins.</w:t>
      </w:r>
    </w:p>
    <w:p w14:paraId="5E1B0203">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A pre-signed URL is a normal S3 URL with a cryptographic signature and expiry embedded in its query string, generated server-side using credentials the browser never sees. Because the signature is scoped to a single object key and a short time window, an intercepted or reused URL has limited value to an attacker — it cannot be used to write to any other object, and it stops working after 15 minutes regardless of whether it was used. The CORS configuration on the attachments bucket is scoped specifically to allow the browser's PUT, GET, and HEAD verbs from the application's own origin, rather than a wildcard, so the bucket cannot be written to from an arbitrary third-party site.</w:t>
      </w:r>
    </w:p>
    <w:p w14:paraId="281E7F1B">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12. CI/CD Architecture</w:t>
      </w:r>
    </w:p>
    <w:p w14:paraId="31D02FD7">
      <w:pPr>
        <w:spacing w:before="0" w:after="140" w:line="288" w:lineRule="auto"/>
      </w:pPr>
      <w:r>
        <w:rPr>
          <w:rFonts w:eastAsia="Calibri" w:cs="Calibri"/>
          <w:color w:val="1E1E1E"/>
          <w:sz w:val="21"/>
          <w:szCs w:val="21"/>
        </w:rPr>
        <w:t>GitHub Actions pipeline (</w:t>
      </w:r>
      <w:r>
        <w:rPr>
          <w:rFonts w:ascii="Consolas" w:hAnsi="Consolas" w:eastAsia="Consolas" w:cs="Consolas"/>
          <w:color w:val="9A3412"/>
          <w:sz w:val="21"/>
          <w:szCs w:val="21"/>
        </w:rPr>
        <w:t>.github/workflows/deploy.yml</w:t>
      </w:r>
      <w:r>
        <w:rPr>
          <w:rFonts w:eastAsia="Calibri" w:cs="Calibri"/>
          <w:color w:val="1E1E1E"/>
          <w:sz w:val="21"/>
          <w:szCs w:val="21"/>
        </w:rPr>
        <w:t xml:space="preserve">) validates HCL formatting, runs JUnit 5 test suites, builds and syncs the frontend to S3, and builds/pushes Docker containers tagged </w:t>
      </w:r>
      <w:r>
        <w:rPr>
          <w:rFonts w:ascii="Consolas" w:hAnsi="Consolas" w:eastAsia="Consolas" w:cs="Consolas"/>
          <w:color w:val="9A3412"/>
          <w:sz w:val="21"/>
          <w:szCs w:val="21"/>
        </w:rPr>
        <w:t>:v1</w:t>
      </w:r>
      <w:r>
        <w:rPr>
          <w:rFonts w:eastAsia="Calibri" w:cs="Calibri"/>
          <w:color w:val="1E1E1E"/>
          <w:sz w:val="21"/>
          <w:szCs w:val="21"/>
        </w:rPr>
        <w:t xml:space="preserve"> and </w:t>
      </w:r>
      <w:r>
        <w:rPr>
          <w:rFonts w:ascii="Consolas" w:hAnsi="Consolas" w:eastAsia="Consolas" w:cs="Consolas"/>
          <w:color w:val="9A3412"/>
          <w:sz w:val="21"/>
          <w:szCs w:val="21"/>
        </w:rPr>
        <w:t>:latest</w:t>
      </w:r>
      <w:r>
        <w:rPr>
          <w:rFonts w:eastAsia="Calibri" w:cs="Calibri"/>
          <w:color w:val="1E1E1E"/>
          <w:sz w:val="21"/>
          <w:szCs w:val="21"/>
        </w:rPr>
        <w:t xml:space="preserve"> to ECR before triggering </w:t>
      </w:r>
      <w:r>
        <w:rPr>
          <w:rFonts w:ascii="Consolas" w:hAnsi="Consolas" w:eastAsia="Consolas" w:cs="Consolas"/>
          <w:color w:val="9A3412"/>
          <w:sz w:val="21"/>
          <w:szCs w:val="21"/>
        </w:rPr>
        <w:t>ecs update-service</w:t>
      </w:r>
      <w:r>
        <w:rPr>
          <w:rFonts w:eastAsia="Calibri" w:cs="Calibri"/>
          <w:color w:val="1E1E1E"/>
          <w:sz w:val="21"/>
          <w:szCs w:val="21"/>
        </w:rPr>
        <w:t>.</w:t>
      </w:r>
    </w:p>
    <w:p w14:paraId="2153D5DF">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The pipeline is organized as a sequence of gates: Terraform formatting validation runs first and fails fast on malformed infrastructure code, followed by the JUnit 5 backend test suite, which must pass before any artifact is built. Only after both checks succeed does the pipeline build the frontend bundle, sync it to S3, build and tag the Docker image, push it to ECR, and finally call the ECS update-service API to roll the new revision out. Because ECS performs a rolling deployment against the existing task, and the Actuator health check gates traffic to the new task, this deployment path is designed to avoid downtime — the old task keeps serving requests until the new one reports healthy.</w:t>
      </w:r>
    </w:p>
    <w:p w14:paraId="31642A92">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13. CloudWatch &amp; Monitoring</w:t>
      </w:r>
    </w:p>
    <w:p w14:paraId="7A984282">
      <w:pPr>
        <w:spacing w:before="0" w:after="140" w:line="288" w:lineRule="auto"/>
      </w:pPr>
      <w:r>
        <w:rPr>
          <w:rFonts w:eastAsia="Calibri" w:cs="Calibri"/>
          <w:color w:val="1E1E1E"/>
          <w:sz w:val="21"/>
          <w:szCs w:val="21"/>
        </w:rPr>
        <w:t xml:space="preserve">Container stdout/stderr logs are aggregated under the CloudWatch log group </w:t>
      </w:r>
      <w:r>
        <w:rPr>
          <w:rFonts w:ascii="Consolas" w:hAnsi="Consolas" w:eastAsia="Consolas" w:cs="Consolas"/>
          <w:color w:val="9A3412"/>
          <w:sz w:val="21"/>
          <w:szCs w:val="21"/>
        </w:rPr>
        <w:t>/ecs/tkt-kc-dev-backend</w:t>
      </w:r>
      <w:r>
        <w:rPr>
          <w:rFonts w:eastAsia="Calibri" w:cs="Calibri"/>
          <w:color w:val="1E1E1E"/>
          <w:sz w:val="21"/>
          <w:szCs w:val="21"/>
        </w:rPr>
        <w:t>. Spring Boot Actuator endpoints monitor database health and memory pool state.</w:t>
      </w:r>
    </w:p>
    <w:p w14:paraId="3FC1B096">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Every ECS task writes its application logs to the same CloudWatch log group, giving a single, chronologically ordered view across task restarts and deployments rather than logs scattered per-instance. The Actuator endpoints expose structured health and metrics data (database connectivity, JVM memory pools, disk space) that can be polled by ECS for container health checks today, and are structured to be wired into CloudWatch Alarms or a dashboard in a future iteration without any code change.</w:t>
      </w:r>
    </w:p>
    <w:p w14:paraId="643D7209">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14. Security Implementation</w:t>
      </w:r>
    </w:p>
    <w:p w14:paraId="342F47D7">
      <w:pPr>
        <w:pStyle w:val="25"/>
        <w:numPr>
          <w:ilvl w:val="0"/>
          <w:numId w:val="3"/>
        </w:numPr>
        <w:tabs>
          <w:tab w:val="left" w:pos="0"/>
        </w:tabs>
        <w:spacing w:before="0" w:after="80" w:line="276" w:lineRule="auto"/>
      </w:pPr>
      <w:r>
        <w:rPr>
          <w:rFonts w:eastAsia="Calibri" w:cs="Calibri"/>
          <w:color w:val="1E1E1E"/>
          <w:sz w:val="21"/>
          <w:szCs w:val="21"/>
        </w:rPr>
        <w:t>Stateless JWT authentication (HMAC-SHA256)</w:t>
      </w:r>
    </w:p>
    <w:p w14:paraId="6E627B78">
      <w:pPr>
        <w:pStyle w:val="25"/>
        <w:numPr>
          <w:ilvl w:val="0"/>
          <w:numId w:val="3"/>
        </w:numPr>
        <w:tabs>
          <w:tab w:val="left" w:pos="0"/>
        </w:tabs>
        <w:spacing w:before="0" w:after="80" w:line="276" w:lineRule="auto"/>
      </w:pPr>
      <w:r>
        <w:rPr>
          <w:rFonts w:eastAsia="Calibri" w:cs="Calibri"/>
          <w:color w:val="1E1E1E"/>
          <w:sz w:val="21"/>
          <w:szCs w:val="21"/>
        </w:rPr>
        <w:t>BCrypt password hashing (strength 10)</w:t>
      </w:r>
    </w:p>
    <w:p w14:paraId="45591009">
      <w:pPr>
        <w:pStyle w:val="25"/>
        <w:numPr>
          <w:ilvl w:val="0"/>
          <w:numId w:val="3"/>
        </w:numPr>
        <w:tabs>
          <w:tab w:val="left" w:pos="0"/>
        </w:tabs>
        <w:spacing w:before="0" w:after="80" w:line="276" w:lineRule="auto"/>
      </w:pPr>
      <w:r>
        <w:rPr>
          <w:rFonts w:eastAsia="Calibri" w:cs="Calibri"/>
          <w:color w:val="1E1E1E"/>
          <w:sz w:val="21"/>
          <w:szCs w:val="21"/>
        </w:rPr>
        <w:t>Spring Security 6 role-based access control</w:t>
      </w:r>
    </w:p>
    <w:p w14:paraId="3798E91F">
      <w:pPr>
        <w:spacing w:before="0" w:after="140" w:line="288" w:lineRule="auto"/>
      </w:pPr>
      <w:r>
        <w:rPr>
          <w:rFonts w:eastAsia="Calibri" w:cs="Calibri"/>
          <w:color w:val="1E1E1E"/>
          <w:sz w:val="21"/>
          <w:szCs w:val="21"/>
        </w:rPr>
        <w:t xml:space="preserve">User-scoped ticket isolation: </w:t>
      </w:r>
      <w:r>
        <w:rPr>
          <w:rFonts w:ascii="Consolas" w:hAnsi="Consolas" w:eastAsia="Consolas" w:cs="Consolas"/>
          <w:color w:val="9A3412"/>
          <w:sz w:val="21"/>
          <w:szCs w:val="21"/>
        </w:rPr>
        <w:t>createdBy.id == currentUser.id</w:t>
      </w:r>
    </w:p>
    <w:p w14:paraId="2475961F">
      <w:pPr>
        <w:pStyle w:val="3"/>
        <w:spacing w:before="200" w:after="100"/>
        <w:ind w:left="0" w:firstLine="0"/>
        <w:rPr>
          <w:rFonts w:ascii="Calibri" w:hAnsi="Calibri" w:eastAsia="Calibri" w:cs="Calibri"/>
          <w:b/>
          <w:bCs/>
          <w:color w:val="2E75B6"/>
          <w:sz w:val="22"/>
          <w:szCs w:val="22"/>
        </w:rPr>
      </w:pPr>
      <w:r>
        <w:rPr>
          <w:rFonts w:eastAsia="Calibri" w:cs="Calibri"/>
          <w:b/>
          <w:bCs/>
          <w:color w:val="2E75B6"/>
          <w:sz w:val="22"/>
          <w:szCs w:val="22"/>
        </w:rPr>
        <w:t>Layered Security Model</w:t>
      </w:r>
    </w:p>
    <w:p w14:paraId="4E25DAB8">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Security is enforced at multiple layers rather than relying on any single control. Network-level security groups (Section 5) restrict which components can even reach the backend or database. Application-level Spring Security intercepts every request, validates the JWT signature, and resolves the caller's role before any controller method executes. At the data-access layer, repository queries are explicitly parameterized by the authenticated user's ID for employee-scoped resources, so a role check that is accidentally skipped in a controller still cannot leak another user's tickets, because the query itself is scoped. BCrypt at strength 10 balances hashing cost against login latency, following the widely used default for this workload size.</w:t>
      </w:r>
    </w:p>
    <w:p w14:paraId="59CEF2A3">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15. AWS Monthly Cost Estimate</w:t>
      </w:r>
    </w:p>
    <w:p w14:paraId="5531D935">
      <w:pPr>
        <w:spacing w:before="0" w:after="140" w:line="288" w:lineRule="auto"/>
        <w:rPr>
          <w:rFonts w:ascii="Calibri" w:hAnsi="Calibri" w:eastAsia="Calibri" w:cs="Calibri"/>
          <w:i/>
          <w:iCs/>
          <w:color w:val="1E1E1E"/>
          <w:sz w:val="21"/>
          <w:szCs w:val="21"/>
        </w:rPr>
      </w:pPr>
      <w:r>
        <w:rPr>
          <w:rFonts w:eastAsia="Calibri" w:cs="Calibri"/>
          <w:i/>
          <w:iCs/>
          <w:color w:val="1E1E1E"/>
          <w:sz w:val="21"/>
          <w:szCs w:val="21"/>
        </w:rPr>
        <w:t>The source figures for this section were not legible in the original document (the currency values were corrupted). Please confirm the actual amounts — placeholders are marked [TBC] below.</w:t>
      </w:r>
    </w:p>
    <w:tbl>
      <w:tblPr>
        <w:tblStyle w:val="9"/>
        <w:tblW w:w="5000" w:type="pct"/>
        <w:tblInd w:w="0" w:type="dxa"/>
        <w:tblLayout w:type="fixed"/>
        <w:tblCellMar>
          <w:top w:w="100" w:type="dxa"/>
          <w:left w:w="120" w:type="dxa"/>
          <w:bottom w:w="100" w:type="dxa"/>
          <w:right w:w="120" w:type="dxa"/>
        </w:tblCellMar>
      </w:tblPr>
      <w:tblGrid>
        <w:gridCol w:w="5470"/>
        <w:gridCol w:w="4476"/>
      </w:tblGrid>
      <w:tr w14:paraId="0307EC95">
        <w:tblPrEx>
          <w:tblCellMar>
            <w:top w:w="100" w:type="dxa"/>
            <w:left w:w="120" w:type="dxa"/>
            <w:bottom w:w="100" w:type="dxa"/>
            <w:right w:w="120" w:type="dxa"/>
          </w:tblCellMar>
        </w:tblPrEx>
        <w:trPr>
          <w:tblHeader/>
        </w:trPr>
        <w:tc>
          <w:tcPr>
            <w:tcW w:w="5338"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1C022078">
            <w:pPr>
              <w:rPr>
                <w:rFonts w:ascii="Calibri" w:hAnsi="Calibri" w:eastAsia="Calibri" w:cs="Calibri"/>
                <w:b/>
                <w:bCs/>
                <w:color w:val="FFFFFF"/>
                <w:sz w:val="20"/>
                <w:szCs w:val="20"/>
              </w:rPr>
            </w:pPr>
            <w:r>
              <w:rPr>
                <w:rFonts w:eastAsia="Calibri" w:cs="Calibri"/>
                <w:b/>
                <w:bCs/>
                <w:color w:val="FFFFFF"/>
                <w:sz w:val="20"/>
                <w:szCs w:val="20"/>
              </w:rPr>
              <w:t>Resource</w:t>
            </w:r>
          </w:p>
        </w:tc>
        <w:tc>
          <w:tcPr>
            <w:tcW w:w="4368"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6E91A4B4">
            <w:pPr>
              <w:rPr>
                <w:rFonts w:ascii="Calibri" w:hAnsi="Calibri" w:eastAsia="Calibri" w:cs="Calibri"/>
                <w:b/>
                <w:bCs/>
                <w:color w:val="FFFFFF"/>
                <w:sz w:val="20"/>
                <w:szCs w:val="20"/>
              </w:rPr>
            </w:pPr>
            <w:r>
              <w:rPr>
                <w:rFonts w:eastAsia="Calibri" w:cs="Calibri"/>
                <w:b/>
                <w:bCs/>
                <w:color w:val="FFFFFF"/>
                <w:sz w:val="20"/>
                <w:szCs w:val="20"/>
              </w:rPr>
              <w:t>Estimated Monthly Cost (USD)</w:t>
            </w:r>
          </w:p>
        </w:tc>
      </w:tr>
      <w:tr w14:paraId="2DF3997D">
        <w:tblPrEx>
          <w:tblCellMar>
            <w:top w:w="100" w:type="dxa"/>
            <w:left w:w="120" w:type="dxa"/>
            <w:bottom w:w="100" w:type="dxa"/>
            <w:right w:w="120" w:type="dxa"/>
          </w:tblCellMar>
        </w:tblPrEx>
        <w:tc>
          <w:tcPr>
            <w:tcW w:w="5338" w:type="dxa"/>
            <w:tcBorders>
              <w:top w:val="single" w:color="C0C0C0" w:sz="2" w:space="0"/>
              <w:left w:val="single" w:color="C0C0C0" w:sz="2" w:space="0"/>
              <w:bottom w:val="single" w:color="C0C0C0" w:sz="2" w:space="0"/>
              <w:right w:val="single" w:color="C0C0C0" w:sz="2" w:space="0"/>
            </w:tcBorders>
            <w:vAlign w:val="center"/>
          </w:tcPr>
          <w:p w14:paraId="1C14D27A">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ECS Fargate task (0.5 vCPU, 1 GB RAM)</w:t>
            </w:r>
          </w:p>
        </w:tc>
        <w:tc>
          <w:tcPr>
            <w:tcW w:w="4368" w:type="dxa"/>
            <w:tcBorders>
              <w:top w:val="single" w:color="C0C0C0" w:sz="2" w:space="0"/>
              <w:left w:val="single" w:color="C0C0C0" w:sz="2" w:space="0"/>
              <w:bottom w:val="single" w:color="C0C0C0" w:sz="2" w:space="0"/>
              <w:right w:val="single" w:color="C0C0C0" w:sz="2" w:space="0"/>
            </w:tcBorders>
            <w:vAlign w:val="center"/>
          </w:tcPr>
          <w:p w14:paraId="2B5B2333">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$[TBC].50</w:t>
            </w:r>
          </w:p>
        </w:tc>
      </w:tr>
      <w:tr w14:paraId="775705AD">
        <w:tblPrEx>
          <w:tblCellMar>
            <w:top w:w="100" w:type="dxa"/>
            <w:left w:w="120" w:type="dxa"/>
            <w:bottom w:w="100" w:type="dxa"/>
            <w:right w:w="120" w:type="dxa"/>
          </w:tblCellMar>
        </w:tblPrEx>
        <w:tc>
          <w:tcPr>
            <w:tcW w:w="5338" w:type="dxa"/>
            <w:tcBorders>
              <w:top w:val="single" w:color="C0C0C0" w:sz="2" w:space="0"/>
              <w:left w:val="single" w:color="C0C0C0" w:sz="2" w:space="0"/>
              <w:bottom w:val="single" w:color="C0C0C0" w:sz="2" w:space="0"/>
              <w:right w:val="single" w:color="C0C0C0" w:sz="2" w:space="0"/>
            </w:tcBorders>
            <w:vAlign w:val="center"/>
          </w:tcPr>
          <w:p w14:paraId="691FE730">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Application Load Balancer</w:t>
            </w:r>
          </w:p>
        </w:tc>
        <w:tc>
          <w:tcPr>
            <w:tcW w:w="4368" w:type="dxa"/>
            <w:tcBorders>
              <w:top w:val="single" w:color="C0C0C0" w:sz="2" w:space="0"/>
              <w:left w:val="single" w:color="C0C0C0" w:sz="2" w:space="0"/>
              <w:bottom w:val="single" w:color="C0C0C0" w:sz="2" w:space="0"/>
              <w:right w:val="single" w:color="C0C0C0" w:sz="2" w:space="0"/>
            </w:tcBorders>
            <w:vAlign w:val="center"/>
          </w:tcPr>
          <w:p w14:paraId="0F58E893">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$[TBC].00</w:t>
            </w:r>
          </w:p>
        </w:tc>
      </w:tr>
      <w:tr w14:paraId="6E56FF88">
        <w:tblPrEx>
          <w:tblCellMar>
            <w:top w:w="100" w:type="dxa"/>
            <w:left w:w="120" w:type="dxa"/>
            <w:bottom w:w="100" w:type="dxa"/>
            <w:right w:w="120" w:type="dxa"/>
          </w:tblCellMar>
        </w:tblPrEx>
        <w:tc>
          <w:tcPr>
            <w:tcW w:w="5338" w:type="dxa"/>
            <w:tcBorders>
              <w:top w:val="single" w:color="C0C0C0" w:sz="2" w:space="0"/>
              <w:left w:val="single" w:color="C0C0C0" w:sz="2" w:space="0"/>
              <w:bottom w:val="single" w:color="C0C0C0" w:sz="2" w:space="0"/>
              <w:right w:val="single" w:color="C0C0C0" w:sz="2" w:space="0"/>
            </w:tcBorders>
            <w:vAlign w:val="center"/>
          </w:tcPr>
          <w:p w14:paraId="0A76C11F">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RDS MySQL Multi-AZ (db.t3.micro)</w:t>
            </w:r>
          </w:p>
        </w:tc>
        <w:tc>
          <w:tcPr>
            <w:tcW w:w="4368" w:type="dxa"/>
            <w:tcBorders>
              <w:top w:val="single" w:color="C0C0C0" w:sz="2" w:space="0"/>
              <w:left w:val="single" w:color="C0C0C0" w:sz="2" w:space="0"/>
              <w:bottom w:val="single" w:color="C0C0C0" w:sz="2" w:space="0"/>
              <w:right w:val="single" w:color="C0C0C0" w:sz="2" w:space="0"/>
            </w:tcBorders>
            <w:vAlign w:val="center"/>
          </w:tcPr>
          <w:p w14:paraId="429D1F35">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$[TBC].00</w:t>
            </w:r>
          </w:p>
        </w:tc>
      </w:tr>
      <w:tr w14:paraId="3AAF5DDA">
        <w:tblPrEx>
          <w:tblCellMar>
            <w:top w:w="100" w:type="dxa"/>
            <w:left w:w="120" w:type="dxa"/>
            <w:bottom w:w="100" w:type="dxa"/>
            <w:right w:w="120" w:type="dxa"/>
          </w:tblCellMar>
        </w:tblPrEx>
        <w:tc>
          <w:tcPr>
            <w:tcW w:w="5338" w:type="dxa"/>
            <w:tcBorders>
              <w:top w:val="single" w:color="C0C0C0" w:sz="2" w:space="0"/>
              <w:left w:val="single" w:color="C0C0C0" w:sz="2" w:space="0"/>
              <w:bottom w:val="single" w:color="C0C0C0" w:sz="2" w:space="0"/>
              <w:right w:val="single" w:color="C0C0C0" w:sz="2" w:space="0"/>
            </w:tcBorders>
            <w:vAlign w:val="center"/>
          </w:tcPr>
          <w:p w14:paraId="1A20D88C">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S3 buckets &amp; CloudWatch Logs</w:t>
            </w:r>
          </w:p>
        </w:tc>
        <w:tc>
          <w:tcPr>
            <w:tcW w:w="4368" w:type="dxa"/>
            <w:tcBorders>
              <w:top w:val="single" w:color="C0C0C0" w:sz="2" w:space="0"/>
              <w:left w:val="single" w:color="C0C0C0" w:sz="2" w:space="0"/>
              <w:bottom w:val="single" w:color="C0C0C0" w:sz="2" w:space="0"/>
              <w:right w:val="single" w:color="C0C0C0" w:sz="2" w:space="0"/>
            </w:tcBorders>
            <w:vAlign w:val="center"/>
          </w:tcPr>
          <w:p w14:paraId="01540486">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$[TBC].10</w:t>
            </w:r>
          </w:p>
        </w:tc>
      </w:tr>
      <w:tr w14:paraId="7FB1EA5D">
        <w:tblPrEx>
          <w:tblCellMar>
            <w:top w:w="100" w:type="dxa"/>
            <w:left w:w="120" w:type="dxa"/>
            <w:bottom w:w="100" w:type="dxa"/>
            <w:right w:w="120" w:type="dxa"/>
          </w:tblCellMar>
        </w:tblPrEx>
        <w:tc>
          <w:tcPr>
            <w:tcW w:w="5338" w:type="dxa"/>
            <w:tcBorders>
              <w:top w:val="single" w:color="C0C0C0" w:sz="2" w:space="0"/>
              <w:left w:val="single" w:color="C0C0C0" w:sz="2" w:space="0"/>
              <w:bottom w:val="single" w:color="C0C0C0" w:sz="2" w:space="0"/>
              <w:right w:val="single" w:color="C0C0C0" w:sz="2" w:space="0"/>
            </w:tcBorders>
            <w:shd w:val="clear" w:color="auto" w:fill="EEF3FA"/>
            <w:vAlign w:val="center"/>
          </w:tcPr>
          <w:p w14:paraId="50EC8558">
            <w:pPr>
              <w:spacing w:before="0" w:after="0"/>
              <w:rPr>
                <w:rFonts w:ascii="Calibri" w:hAnsi="Calibri" w:eastAsia="Calibri" w:cs="Calibri"/>
                <w:b/>
                <w:bCs/>
                <w:color w:val="1E1E1E"/>
                <w:sz w:val="20"/>
                <w:szCs w:val="20"/>
              </w:rPr>
            </w:pPr>
            <w:r>
              <w:rPr>
                <w:rFonts w:eastAsia="Calibri" w:cs="Calibri"/>
                <w:b/>
                <w:bCs/>
                <w:color w:val="1E1E1E"/>
                <w:sz w:val="20"/>
                <w:szCs w:val="20"/>
              </w:rPr>
              <w:t>Total estimated monthly cost</w:t>
            </w:r>
          </w:p>
        </w:tc>
        <w:tc>
          <w:tcPr>
            <w:tcW w:w="4368" w:type="dxa"/>
            <w:tcBorders>
              <w:top w:val="single" w:color="C0C0C0" w:sz="2" w:space="0"/>
              <w:left w:val="single" w:color="C0C0C0" w:sz="2" w:space="0"/>
              <w:bottom w:val="single" w:color="C0C0C0" w:sz="2" w:space="0"/>
              <w:right w:val="single" w:color="C0C0C0" w:sz="2" w:space="0"/>
            </w:tcBorders>
            <w:shd w:val="clear" w:color="auto" w:fill="EEF3FA"/>
            <w:vAlign w:val="center"/>
          </w:tcPr>
          <w:p w14:paraId="6FF0780B">
            <w:pPr>
              <w:spacing w:before="0" w:after="0"/>
              <w:rPr>
                <w:rFonts w:ascii="Calibri" w:hAnsi="Calibri" w:eastAsia="Calibri" w:cs="Calibri"/>
                <w:b/>
                <w:bCs/>
                <w:color w:val="1E1E1E"/>
                <w:sz w:val="20"/>
                <w:szCs w:val="20"/>
              </w:rPr>
            </w:pPr>
            <w:r>
              <w:rPr>
                <w:rFonts w:eastAsia="Calibri" w:cs="Calibri"/>
                <w:b/>
                <w:bCs/>
                <w:color w:val="1E1E1E"/>
                <w:sz w:val="20"/>
                <w:szCs w:val="20"/>
              </w:rPr>
              <w:t>$[TBC].60</w:t>
            </w:r>
          </w:p>
        </w:tc>
      </w:tr>
    </w:tbl>
    <w:p w14:paraId="20772616">
      <w:pPr>
        <w:pStyle w:val="3"/>
        <w:spacing w:before="200" w:after="100"/>
        <w:ind w:left="0" w:firstLine="0"/>
        <w:rPr>
          <w:rFonts w:ascii="Calibri" w:hAnsi="Calibri" w:eastAsia="Calibri" w:cs="Calibri"/>
          <w:b/>
          <w:bCs/>
          <w:color w:val="2E75B6"/>
          <w:sz w:val="22"/>
          <w:szCs w:val="22"/>
        </w:rPr>
      </w:pPr>
      <w:r>
        <w:rPr>
          <w:rFonts w:eastAsia="Calibri" w:cs="Calibri"/>
          <w:b/>
          <w:bCs/>
          <w:color w:val="2E75B6"/>
          <w:sz w:val="22"/>
          <w:szCs w:val="22"/>
        </w:rPr>
        <w:t>Cost Control Approach</w:t>
      </w:r>
    </w:p>
    <w:p w14:paraId="70C2C5D2">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Because the four resources above dominate the monthly bill, the team's cost strategy focused on keeping each right-sized for a proof of concept rather than a production load: the smallest Fargate task size that could run the Spring Boot application comfortably, a single db.t3.micro RDS instance rather than a larger class, and S3/CloudWatch usage that scales with actual traffic rather than a fixed reserved cost. Section 18 describes how the team also avoided any idle billing between test sessions by destroying the environment via Terraform when it was not actively being evaluated.</w:t>
      </w:r>
    </w:p>
    <w:p w14:paraId="6E6B7EF2">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16. Testing Results</w:t>
      </w:r>
    </w:p>
    <w:p w14:paraId="0A0C7521">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83 backend classes compiled and verified cleanly via JUnit 5 (BUILD SUCCESS). Role-scoping and S3 pre-signed upload CORS policies were verified.</w:t>
      </w:r>
    </w:p>
    <w:p w14:paraId="3161CA53">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The JUnit 5 suite runs as a required step in the CI/CD pipeline (Section 12), so no change can reach the frontend sync or Docker build stages while a test is failing. Verification of role-scoping confirmed that an authenticated Employee could not retrieve another user's ticket by ID even when the request was otherwise well-formed, and CORS verification confirmed that pre-signed uploads succeed from the deployed frontend origin while being rejected from an arbitrary third-party origin, matching the bucket's configured CORS policy.</w:t>
      </w:r>
    </w:p>
    <w:p w14:paraId="4752CF57">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17. Step-by-Step Deployment</w:t>
      </w:r>
    </w:p>
    <w:p w14:paraId="1C244BDD">
      <w:pPr>
        <w:pStyle w:val="25"/>
        <w:numPr>
          <w:ilvl w:val="0"/>
          <w:numId w:val="6"/>
        </w:numPr>
        <w:spacing w:before="0" w:after="80" w:line="276" w:lineRule="auto"/>
      </w:pPr>
      <w:r>
        <w:rPr>
          <w:rFonts w:eastAsia="Calibri" w:cs="Calibri"/>
          <w:color w:val="1E1E1E"/>
          <w:sz w:val="21"/>
          <w:szCs w:val="21"/>
        </w:rPr>
        <w:t xml:space="preserve">Run </w:t>
      </w:r>
      <w:r>
        <w:rPr>
          <w:rFonts w:ascii="Consolas" w:hAnsi="Consolas" w:eastAsia="Consolas" w:cs="Consolas"/>
          <w:color w:val="9A3412"/>
          <w:sz w:val="21"/>
          <w:szCs w:val="21"/>
        </w:rPr>
        <w:t>terraform apply -auto-approve</w:t>
      </w:r>
      <w:r>
        <w:rPr>
          <w:rFonts w:eastAsia="Calibri" w:cs="Calibri"/>
          <w:color w:val="1E1E1E"/>
          <w:sz w:val="21"/>
          <w:szCs w:val="21"/>
        </w:rPr>
        <w:t xml:space="preserve"> in </w:t>
      </w:r>
      <w:r>
        <w:rPr>
          <w:rFonts w:ascii="Consolas" w:hAnsi="Consolas" w:eastAsia="Consolas" w:cs="Consolas"/>
          <w:color w:val="9A3412"/>
          <w:sz w:val="21"/>
          <w:szCs w:val="21"/>
        </w:rPr>
        <w:t>infrastructure/terraform/</w:t>
      </w:r>
    </w:p>
    <w:p w14:paraId="3D2AF927">
      <w:pPr>
        <w:pStyle w:val="25"/>
        <w:numPr>
          <w:ilvl w:val="0"/>
          <w:numId w:val="7"/>
        </w:numPr>
        <w:tabs>
          <w:tab w:val="left" w:pos="0"/>
        </w:tabs>
        <w:spacing w:before="0" w:after="80" w:line="276" w:lineRule="auto"/>
      </w:pPr>
      <w:r>
        <w:rPr>
          <w:rFonts w:eastAsia="Calibri" w:cs="Calibri"/>
          <w:color w:val="1E1E1E"/>
          <w:sz w:val="21"/>
          <w:szCs w:val="21"/>
        </w:rPr>
        <w:t>Push code to GitHub (</w:t>
      </w:r>
      <w:r>
        <w:rPr>
          <w:rFonts w:ascii="Consolas" w:hAnsi="Consolas" w:eastAsia="Consolas" w:cs="Consolas"/>
          <w:color w:val="9A3412"/>
          <w:sz w:val="21"/>
          <w:szCs w:val="21"/>
        </w:rPr>
        <w:t>git push origin main</w:t>
      </w:r>
      <w:r>
        <w:rPr>
          <w:rFonts w:eastAsia="Calibri" w:cs="Calibri"/>
          <w:color w:val="1E1E1E"/>
          <w:sz w:val="21"/>
          <w:szCs w:val="21"/>
        </w:rPr>
        <w:t>) to trigger the GitHub Actions pipeline</w:t>
      </w:r>
    </w:p>
    <w:p w14:paraId="0EEA86FB">
      <w:pPr>
        <w:pStyle w:val="25"/>
        <w:numPr>
          <w:ilvl w:val="0"/>
          <w:numId w:val="7"/>
        </w:numPr>
        <w:tabs>
          <w:tab w:val="left" w:pos="0"/>
        </w:tabs>
        <w:spacing w:before="0" w:after="80" w:line="276" w:lineRule="auto"/>
      </w:pPr>
      <w:r>
        <w:rPr>
          <w:rFonts w:eastAsia="Calibri" w:cs="Calibri"/>
          <w:color w:val="1E1E1E"/>
          <w:sz w:val="21"/>
          <w:szCs w:val="21"/>
        </w:rPr>
        <w:t>Access the live S3 web app and verify the ALB health endpoint</w:t>
      </w:r>
    </w:p>
    <w:p w14:paraId="6C4F0B92">
      <w:pPr>
        <w:pStyle w:val="3"/>
        <w:spacing w:before="200" w:after="100"/>
        <w:ind w:left="0" w:firstLine="0"/>
        <w:rPr>
          <w:rFonts w:ascii="Calibri" w:hAnsi="Calibri" w:eastAsia="Calibri" w:cs="Calibri"/>
          <w:b/>
          <w:bCs/>
          <w:color w:val="2E75B6"/>
          <w:sz w:val="22"/>
          <w:szCs w:val="22"/>
        </w:rPr>
      </w:pPr>
      <w:r>
        <w:rPr>
          <w:rFonts w:eastAsia="Calibri" w:cs="Calibri"/>
          <w:b/>
          <w:bCs/>
          <w:color w:val="2E75B6"/>
          <w:sz w:val="22"/>
          <w:szCs w:val="22"/>
        </w:rPr>
        <w:t>Repeatability</w:t>
      </w:r>
    </w:p>
    <w:p w14:paraId="4C59961D">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Because every resource is defined in Terraform and every deployment goes through the same GitHub Actions pipeline, these three steps are sufficient to bring the entire environment up from nothing — there is no manual console configuration step required at any point. This was verified by the team performing a full destroy-and-recreate cycle (Section 18) and confirming the application was reachable and functioned identically afterward.</w:t>
      </w:r>
    </w:p>
    <w:p w14:paraId="30C1B6E7">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18. Terraform Destroy Evidence</w:t>
      </w:r>
    </w:p>
    <w:p w14:paraId="7CBE09AF">
      <w:pPr>
        <w:spacing w:before="0" w:after="140" w:line="288" w:lineRule="auto"/>
      </w:pPr>
      <w:r>
        <w:rPr>
          <w:rFonts w:eastAsia="Calibri" w:cs="Calibri"/>
          <w:color w:val="1E1E1E"/>
          <w:sz w:val="21"/>
          <w:szCs w:val="21"/>
        </w:rPr>
        <w:t xml:space="preserve">Successfully destroyed 32 AWS resources using </w:t>
      </w:r>
      <w:r>
        <w:rPr>
          <w:rFonts w:ascii="Consolas" w:hAnsi="Consolas" w:eastAsia="Consolas" w:cs="Consolas"/>
          <w:color w:val="9A3412"/>
          <w:sz w:val="21"/>
          <w:szCs w:val="21"/>
        </w:rPr>
        <w:t>terraform destroy -auto-approve</w:t>
      </w:r>
      <w:r>
        <w:rPr>
          <w:rFonts w:eastAsia="Calibri" w:cs="Calibri"/>
          <w:color w:val="1E1E1E"/>
          <w:sz w:val="21"/>
          <w:szCs w:val="21"/>
        </w:rPr>
        <w:t xml:space="preserve"> after emptying S3 buckets, with zero leftover billing footprint.</w:t>
      </w:r>
    </w:p>
    <w:p w14:paraId="3656F0CE">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S3 buckets must be emptied before Terraform can delete them, since a non-empty bucket will otherwise cause the destroy operation to fail partway through; the team accounted for this by clearing bucket contents as a pre-destroy step. Confirming a clean destroy — with no orphaned ENIs, EBS volumes, or load balancers left behind — was an important part of validating that the environment could be spun up and torn down repeatably without accumulating cost or configuration drift between test cycles.</w:t>
      </w:r>
    </w:p>
    <w:p w14:paraId="5CDEFD88">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19. Problems Encountered &amp; Root-Cause Solutions</w:t>
      </w:r>
    </w:p>
    <w:p w14:paraId="7C046A59">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The following issues surfaced during development and testing. Each is listed with its root cause and the concrete fix applied, since understanding why an issue occurred was treated as equally important to resolving it.</w:t>
      </w:r>
    </w:p>
    <w:tbl>
      <w:tblPr>
        <w:tblStyle w:val="9"/>
        <w:tblW w:w="5000" w:type="pct"/>
        <w:tblInd w:w="0" w:type="dxa"/>
        <w:tblLayout w:type="fixed"/>
        <w:tblCellMar>
          <w:top w:w="100" w:type="dxa"/>
          <w:left w:w="120" w:type="dxa"/>
          <w:bottom w:w="100" w:type="dxa"/>
          <w:right w:w="120" w:type="dxa"/>
        </w:tblCellMar>
      </w:tblPr>
      <w:tblGrid>
        <w:gridCol w:w="3382"/>
        <w:gridCol w:w="6564"/>
      </w:tblGrid>
      <w:tr w14:paraId="44A9F716">
        <w:tblPrEx>
          <w:tblCellMar>
            <w:top w:w="100" w:type="dxa"/>
            <w:left w:w="120" w:type="dxa"/>
            <w:bottom w:w="100" w:type="dxa"/>
            <w:right w:w="120" w:type="dxa"/>
          </w:tblCellMar>
        </w:tblPrEx>
        <w:trPr>
          <w:tblHeader/>
        </w:trPr>
        <w:tc>
          <w:tcPr>
            <w:tcW w:w="3300"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2ACC3E81">
            <w:pPr>
              <w:rPr>
                <w:rFonts w:ascii="Calibri" w:hAnsi="Calibri" w:eastAsia="Calibri" w:cs="Calibri"/>
                <w:b/>
                <w:bCs/>
                <w:color w:val="FFFFFF"/>
                <w:sz w:val="20"/>
                <w:szCs w:val="20"/>
              </w:rPr>
            </w:pPr>
            <w:r>
              <w:rPr>
                <w:rFonts w:eastAsia="Calibri" w:cs="Calibri"/>
                <w:b/>
                <w:bCs/>
                <w:color w:val="FFFFFF"/>
                <w:sz w:val="20"/>
                <w:szCs w:val="20"/>
              </w:rPr>
              <w:t>Problem</w:t>
            </w:r>
          </w:p>
        </w:tc>
        <w:tc>
          <w:tcPr>
            <w:tcW w:w="6406"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1B8E26F4">
            <w:pPr>
              <w:rPr>
                <w:rFonts w:ascii="Calibri" w:hAnsi="Calibri" w:eastAsia="Calibri" w:cs="Calibri"/>
                <w:b/>
                <w:bCs/>
                <w:color w:val="FFFFFF"/>
                <w:sz w:val="20"/>
                <w:szCs w:val="20"/>
              </w:rPr>
            </w:pPr>
            <w:r>
              <w:rPr>
                <w:rFonts w:eastAsia="Calibri" w:cs="Calibri"/>
                <w:b/>
                <w:bCs/>
                <w:color w:val="FFFFFF"/>
                <w:sz w:val="20"/>
                <w:szCs w:val="20"/>
              </w:rPr>
              <w:t>Root Cause / Resolution</w:t>
            </w:r>
          </w:p>
        </w:tc>
      </w:tr>
      <w:tr w14:paraId="2709DFDE">
        <w:tblPrEx>
          <w:tblCellMar>
            <w:top w:w="100" w:type="dxa"/>
            <w:left w:w="120" w:type="dxa"/>
            <w:bottom w:w="100" w:type="dxa"/>
            <w:right w:w="120" w:type="dxa"/>
          </w:tblCellMar>
        </w:tblPrEx>
        <w:tc>
          <w:tcPr>
            <w:tcW w:w="3300" w:type="dxa"/>
            <w:tcBorders>
              <w:top w:val="single" w:color="C0C0C0" w:sz="2" w:space="0"/>
              <w:left w:val="single" w:color="C0C0C0" w:sz="2" w:space="0"/>
              <w:bottom w:val="single" w:color="C0C0C0" w:sz="2" w:space="0"/>
              <w:right w:val="single" w:color="C0C0C0" w:sz="2" w:space="0"/>
            </w:tcBorders>
            <w:vAlign w:val="center"/>
          </w:tcPr>
          <w:p w14:paraId="433A239A">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S3 attachment CORS failure</w:t>
            </w:r>
          </w:p>
        </w:tc>
        <w:tc>
          <w:tcPr>
            <w:tcW w:w="6406" w:type="dxa"/>
            <w:tcBorders>
              <w:top w:val="single" w:color="C0C0C0" w:sz="2" w:space="0"/>
              <w:left w:val="single" w:color="C0C0C0" w:sz="2" w:space="0"/>
              <w:bottom w:val="single" w:color="C0C0C0" w:sz="2" w:space="0"/>
              <w:right w:val="single" w:color="C0C0C0" w:sz="2" w:space="0"/>
            </w:tcBorders>
            <w:vAlign w:val="center"/>
          </w:tcPr>
          <w:p w14:paraId="561CADD9">
            <w:pPr>
              <w:spacing w:before="0" w:after="0"/>
            </w:pPr>
            <w:r>
              <w:rPr>
                <w:rFonts w:eastAsia="Calibri" w:cs="Calibri"/>
                <w:sz w:val="20"/>
                <w:szCs w:val="20"/>
              </w:rPr>
              <w:t xml:space="preserve">Added </w:t>
            </w:r>
            <w:r>
              <w:rPr>
                <w:rFonts w:ascii="Consolas" w:hAnsi="Consolas" w:eastAsia="Consolas" w:cs="Consolas"/>
                <w:color w:val="9A3412"/>
                <w:sz w:val="20"/>
                <w:szCs w:val="20"/>
              </w:rPr>
              <w:t>aws_s3_bucket_cors_configuration</w:t>
            </w:r>
            <w:r>
              <w:rPr>
                <w:rFonts w:eastAsia="Calibri" w:cs="Calibri"/>
                <w:sz w:val="20"/>
                <w:szCs w:val="20"/>
              </w:rPr>
              <w:t xml:space="preserve"> allowing PUT, GET, HEAD from the web origin.</w:t>
            </w:r>
          </w:p>
        </w:tc>
      </w:tr>
      <w:tr w14:paraId="6E717EAB">
        <w:tblPrEx>
          <w:tblCellMar>
            <w:top w:w="100" w:type="dxa"/>
            <w:left w:w="120" w:type="dxa"/>
            <w:bottom w:w="100" w:type="dxa"/>
            <w:right w:w="120" w:type="dxa"/>
          </w:tblCellMar>
        </w:tblPrEx>
        <w:tc>
          <w:tcPr>
            <w:tcW w:w="3300" w:type="dxa"/>
            <w:tcBorders>
              <w:top w:val="single" w:color="C0C0C0" w:sz="2" w:space="0"/>
              <w:left w:val="single" w:color="C0C0C0" w:sz="2" w:space="0"/>
              <w:bottom w:val="single" w:color="C0C0C0" w:sz="2" w:space="0"/>
              <w:right w:val="single" w:color="C0C0C0" w:sz="2" w:space="0"/>
            </w:tcBorders>
            <w:vAlign w:val="center"/>
          </w:tcPr>
          <w:p w14:paraId="2A36341B">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ECS missing attachment bucket variable</w:t>
            </w:r>
          </w:p>
        </w:tc>
        <w:tc>
          <w:tcPr>
            <w:tcW w:w="6406" w:type="dxa"/>
            <w:tcBorders>
              <w:top w:val="single" w:color="C0C0C0" w:sz="2" w:space="0"/>
              <w:left w:val="single" w:color="C0C0C0" w:sz="2" w:space="0"/>
              <w:bottom w:val="single" w:color="C0C0C0" w:sz="2" w:space="0"/>
              <w:right w:val="single" w:color="C0C0C0" w:sz="2" w:space="0"/>
            </w:tcBorders>
            <w:vAlign w:val="center"/>
          </w:tcPr>
          <w:p w14:paraId="0DE88D15">
            <w:pPr>
              <w:spacing w:before="0" w:after="0"/>
            </w:pPr>
            <w:r>
              <w:rPr>
                <w:rFonts w:eastAsia="Calibri" w:cs="Calibri"/>
                <w:sz w:val="20"/>
                <w:szCs w:val="20"/>
              </w:rPr>
              <w:t xml:space="preserve">Updated the ECS Terraform task definition to pass </w:t>
            </w:r>
            <w:r>
              <w:rPr>
                <w:rFonts w:ascii="Consolas" w:hAnsi="Consolas" w:eastAsia="Consolas" w:cs="Consolas"/>
                <w:color w:val="9A3412"/>
                <w:sz w:val="20"/>
                <w:szCs w:val="20"/>
              </w:rPr>
              <w:t>AWS_S3_ATTACHMENT_BUCKET</w:t>
            </w:r>
            <w:r>
              <w:rPr>
                <w:rFonts w:eastAsia="Calibri" w:cs="Calibri"/>
                <w:sz w:val="20"/>
                <w:szCs w:val="20"/>
              </w:rPr>
              <w:t>.</w:t>
            </w:r>
          </w:p>
        </w:tc>
      </w:tr>
      <w:tr w14:paraId="15FBB55D">
        <w:tblPrEx>
          <w:tblCellMar>
            <w:top w:w="100" w:type="dxa"/>
            <w:left w:w="120" w:type="dxa"/>
            <w:bottom w:w="100" w:type="dxa"/>
            <w:right w:w="120" w:type="dxa"/>
          </w:tblCellMar>
        </w:tblPrEx>
        <w:tc>
          <w:tcPr>
            <w:tcW w:w="3300" w:type="dxa"/>
            <w:tcBorders>
              <w:top w:val="single" w:color="C0C0C0" w:sz="2" w:space="0"/>
              <w:left w:val="single" w:color="C0C0C0" w:sz="2" w:space="0"/>
              <w:bottom w:val="single" w:color="C0C0C0" w:sz="2" w:space="0"/>
              <w:right w:val="single" w:color="C0C0C0" w:sz="2" w:space="0"/>
            </w:tcBorders>
            <w:vAlign w:val="center"/>
          </w:tcPr>
          <w:p w14:paraId="713F6532">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Un-parameterized JPQL query fallback</w:t>
            </w:r>
          </w:p>
        </w:tc>
        <w:tc>
          <w:tcPr>
            <w:tcW w:w="6406" w:type="dxa"/>
            <w:tcBorders>
              <w:top w:val="single" w:color="C0C0C0" w:sz="2" w:space="0"/>
              <w:left w:val="single" w:color="C0C0C0" w:sz="2" w:space="0"/>
              <w:bottom w:val="single" w:color="C0C0C0" w:sz="2" w:space="0"/>
              <w:right w:val="single" w:color="C0C0C0" w:sz="2" w:space="0"/>
            </w:tcBorders>
            <w:vAlign w:val="center"/>
          </w:tcPr>
          <w:p w14:paraId="421C1A83">
            <w:pPr>
              <w:spacing w:before="0" w:after="0"/>
            </w:pPr>
            <w:r>
              <w:rPr>
                <w:rFonts w:eastAsia="Calibri" w:cs="Calibri"/>
                <w:sz w:val="20"/>
                <w:szCs w:val="20"/>
              </w:rPr>
              <w:t xml:space="preserve">Added explicit </w:t>
            </w:r>
            <w:r>
              <w:rPr>
                <w:rFonts w:ascii="Consolas" w:hAnsi="Consolas" w:eastAsia="Consolas" w:cs="Consolas"/>
                <w:color w:val="9A3412"/>
                <w:sz w:val="20"/>
                <w:szCs w:val="20"/>
              </w:rPr>
              <w:t>@Param('userId')</w:t>
            </w:r>
            <w:r>
              <w:rPr>
                <w:rFonts w:eastAsia="Calibri" w:cs="Calibri"/>
                <w:sz w:val="20"/>
                <w:szCs w:val="20"/>
              </w:rPr>
              <w:t xml:space="preserve"> annotations to query methods in </w:t>
            </w:r>
            <w:r>
              <w:rPr>
                <w:rFonts w:ascii="Consolas" w:hAnsi="Consolas" w:eastAsia="Consolas" w:cs="Consolas"/>
                <w:color w:val="9A3412"/>
                <w:sz w:val="20"/>
                <w:szCs w:val="20"/>
              </w:rPr>
              <w:t>TicketRepository.java</w:t>
            </w:r>
            <w:r>
              <w:rPr>
                <w:rFonts w:eastAsia="Calibri" w:cs="Calibri"/>
                <w:sz w:val="20"/>
                <w:szCs w:val="20"/>
              </w:rPr>
              <w:t>.</w:t>
            </w:r>
          </w:p>
        </w:tc>
      </w:tr>
      <w:tr w14:paraId="5F6CFFAC">
        <w:tblPrEx>
          <w:tblCellMar>
            <w:top w:w="100" w:type="dxa"/>
            <w:left w:w="120" w:type="dxa"/>
            <w:bottom w:w="100" w:type="dxa"/>
            <w:right w:w="120" w:type="dxa"/>
          </w:tblCellMar>
        </w:tblPrEx>
        <w:tc>
          <w:tcPr>
            <w:tcW w:w="3300" w:type="dxa"/>
            <w:tcBorders>
              <w:top w:val="single" w:color="C0C0C0" w:sz="2" w:space="0"/>
              <w:left w:val="single" w:color="C0C0C0" w:sz="2" w:space="0"/>
              <w:bottom w:val="single" w:color="C0C0C0" w:sz="2" w:space="0"/>
              <w:right w:val="single" w:color="C0C0C0" w:sz="2" w:space="0"/>
            </w:tcBorders>
            <w:vAlign w:val="center"/>
          </w:tcPr>
          <w:p w14:paraId="4E3A3AF6">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Docker tag mismatch in ECS</w:t>
            </w:r>
          </w:p>
        </w:tc>
        <w:tc>
          <w:tcPr>
            <w:tcW w:w="6406" w:type="dxa"/>
            <w:tcBorders>
              <w:top w:val="single" w:color="C0C0C0" w:sz="2" w:space="0"/>
              <w:left w:val="single" w:color="C0C0C0" w:sz="2" w:space="0"/>
              <w:bottom w:val="single" w:color="C0C0C0" w:sz="2" w:space="0"/>
              <w:right w:val="single" w:color="C0C0C0" w:sz="2" w:space="0"/>
            </w:tcBorders>
            <w:vAlign w:val="center"/>
          </w:tcPr>
          <w:p w14:paraId="5CC4C2E9">
            <w:pPr>
              <w:spacing w:before="0" w:after="0"/>
            </w:pPr>
            <w:r>
              <w:rPr>
                <w:rFonts w:eastAsia="Calibri" w:cs="Calibri"/>
                <w:sz w:val="20"/>
                <w:szCs w:val="20"/>
              </w:rPr>
              <w:t xml:space="preserve">Updated </w:t>
            </w:r>
            <w:r>
              <w:rPr>
                <w:rFonts w:ascii="Consolas" w:hAnsi="Consolas" w:eastAsia="Consolas" w:cs="Consolas"/>
                <w:color w:val="9A3412"/>
                <w:sz w:val="20"/>
                <w:szCs w:val="20"/>
              </w:rPr>
              <w:t>deploy.yml</w:t>
            </w:r>
            <w:r>
              <w:rPr>
                <w:rFonts w:eastAsia="Calibri" w:cs="Calibri"/>
                <w:sz w:val="20"/>
                <w:szCs w:val="20"/>
              </w:rPr>
              <w:t xml:space="preserve"> to tag and push :v1 alongside :latest to match task definition 4.</w:t>
            </w:r>
          </w:p>
        </w:tc>
      </w:tr>
      <w:tr w14:paraId="41C81762">
        <w:tblPrEx>
          <w:tblCellMar>
            <w:top w:w="100" w:type="dxa"/>
            <w:left w:w="120" w:type="dxa"/>
            <w:bottom w:w="100" w:type="dxa"/>
            <w:right w:w="120" w:type="dxa"/>
          </w:tblCellMar>
        </w:tblPrEx>
        <w:tc>
          <w:tcPr>
            <w:tcW w:w="3300" w:type="dxa"/>
            <w:tcBorders>
              <w:top w:val="single" w:color="C0C0C0" w:sz="2" w:space="0"/>
              <w:left w:val="single" w:color="C0C0C0" w:sz="2" w:space="0"/>
              <w:bottom w:val="single" w:color="C0C0C0" w:sz="2" w:space="0"/>
              <w:right w:val="single" w:color="C0C0C0" w:sz="2" w:space="0"/>
            </w:tcBorders>
            <w:vAlign w:val="center"/>
          </w:tcPr>
          <w:p w14:paraId="28AC8BC9">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Vite API base URL fallback</w:t>
            </w:r>
          </w:p>
        </w:tc>
        <w:tc>
          <w:tcPr>
            <w:tcW w:w="6406" w:type="dxa"/>
            <w:tcBorders>
              <w:top w:val="single" w:color="C0C0C0" w:sz="2" w:space="0"/>
              <w:left w:val="single" w:color="C0C0C0" w:sz="2" w:space="0"/>
              <w:bottom w:val="single" w:color="C0C0C0" w:sz="2" w:space="0"/>
              <w:right w:val="single" w:color="C0C0C0" w:sz="2" w:space="0"/>
            </w:tcBorders>
            <w:vAlign w:val="center"/>
          </w:tcPr>
          <w:p w14:paraId="1FD47A39">
            <w:pPr>
              <w:spacing w:before="0" w:after="0"/>
            </w:pPr>
            <w:r>
              <w:rPr>
                <w:rFonts w:eastAsia="Calibri" w:cs="Calibri"/>
                <w:sz w:val="20"/>
                <w:szCs w:val="20"/>
              </w:rPr>
              <w:t xml:space="preserve">Set a fallback in </w:t>
            </w:r>
            <w:r>
              <w:rPr>
                <w:rFonts w:ascii="Consolas" w:hAnsi="Consolas" w:eastAsia="Consolas" w:cs="Consolas"/>
                <w:color w:val="9A3412"/>
                <w:sz w:val="20"/>
                <w:szCs w:val="20"/>
              </w:rPr>
              <w:t>axiosInstance.js</w:t>
            </w:r>
            <w:r>
              <w:rPr>
                <w:rFonts w:eastAsia="Calibri" w:cs="Calibri"/>
                <w:sz w:val="20"/>
                <w:szCs w:val="20"/>
              </w:rPr>
              <w:t xml:space="preserve"> to the live ALB DNS endpoint.</w:t>
            </w:r>
          </w:p>
        </w:tc>
      </w:tr>
    </w:tbl>
    <w:p w14:paraId="06686D2B">
      <w:pPr>
        <w:pStyle w:val="3"/>
        <w:spacing w:before="200" w:after="100"/>
        <w:ind w:left="0" w:firstLine="0"/>
        <w:rPr>
          <w:rFonts w:ascii="Calibri" w:hAnsi="Calibri" w:eastAsia="Calibri" w:cs="Calibri"/>
          <w:b/>
          <w:bCs/>
          <w:color w:val="2E75B6"/>
          <w:sz w:val="22"/>
          <w:szCs w:val="22"/>
        </w:rPr>
      </w:pPr>
      <w:r>
        <w:rPr>
          <w:rFonts w:eastAsia="Calibri" w:cs="Calibri"/>
          <w:b/>
          <w:bCs/>
          <w:color w:val="2E75B6"/>
          <w:sz w:val="22"/>
          <w:szCs w:val="22"/>
        </w:rPr>
        <w:t>Lessons Carried Forward</w:t>
      </w:r>
    </w:p>
    <w:p w14:paraId="7AFEA3C4">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Several of these issues share a common thread: configuration that is correct in isolation but incomplete once services are wired together — a CORS policy that was fine for same-origin testing but not for the deployed frontend origin, or a task definition that worked until a new environment variable was introduced. The team's response was to make these dependencies explicit in Terraform and in the pipeline itself, rather than relying on manual configuration, so that a future contributor reproducing the environment from scratch would not need to rediscover the same fixes.</w:t>
      </w:r>
    </w:p>
    <w:p w14:paraId="5DEB6669">
      <w:pPr>
        <w:spacing w:before="0" w:after="140" w:line="288" w:lineRule="auto"/>
        <w:rPr>
          <w:rFonts w:ascii="Calibri" w:hAnsi="Calibri" w:eastAsia="Calibri" w:cs="Calibri"/>
          <w:i w:val="0"/>
          <w:iCs w:val="0"/>
          <w:color w:val="1E1E1E"/>
          <w:sz w:val="21"/>
          <w:szCs w:val="21"/>
        </w:rPr>
      </w:pPr>
    </w:p>
    <w:p w14:paraId="125B5ECE">
      <w:pPr>
        <w:spacing w:before="0" w:after="140" w:line="288" w:lineRule="auto"/>
        <w:rPr>
          <w:rFonts w:ascii="Calibri" w:hAnsi="Calibri" w:eastAsia="Calibri" w:cs="Calibri"/>
          <w:i w:val="0"/>
          <w:iCs w:val="0"/>
          <w:color w:val="1E1E1E"/>
          <w:sz w:val="21"/>
          <w:szCs w:val="21"/>
        </w:rPr>
      </w:pPr>
    </w:p>
    <w:p w14:paraId="34447C78">
      <w:pPr>
        <w:spacing w:before="0" w:after="140" w:line="288" w:lineRule="auto"/>
        <w:rPr>
          <w:rFonts w:ascii="Calibri" w:hAnsi="Calibri" w:eastAsia="Calibri" w:cs="Calibri"/>
          <w:i w:val="0"/>
          <w:iCs w:val="0"/>
          <w:color w:val="1E1E1E"/>
          <w:sz w:val="21"/>
          <w:szCs w:val="21"/>
        </w:rPr>
      </w:pPr>
    </w:p>
    <w:p w14:paraId="24B53275">
      <w:pPr>
        <w:spacing w:before="0" w:after="140" w:line="288" w:lineRule="auto"/>
        <w:rPr>
          <w:rFonts w:ascii="Calibri" w:hAnsi="Calibri" w:eastAsia="Calibri" w:cs="Calibri"/>
          <w:i w:val="0"/>
          <w:iCs w:val="0"/>
          <w:color w:val="1E1E1E"/>
          <w:sz w:val="21"/>
          <w:szCs w:val="21"/>
        </w:rPr>
      </w:pPr>
    </w:p>
    <w:p w14:paraId="3CBA68E8">
      <w:pPr>
        <w:spacing w:before="0" w:after="140" w:line="288" w:lineRule="auto"/>
        <w:rPr>
          <w:rFonts w:ascii="Calibri" w:hAnsi="Calibri" w:eastAsia="Calibri" w:cs="Calibri"/>
          <w:i w:val="0"/>
          <w:iCs w:val="0"/>
          <w:color w:val="1E1E1E"/>
          <w:sz w:val="21"/>
          <w:szCs w:val="21"/>
        </w:rPr>
      </w:pPr>
    </w:p>
    <w:p w14:paraId="2BF3F80B">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20. Individual Contribution Mapping (60 Marks Allocation)</w:t>
      </w:r>
    </w:p>
    <w:p w14:paraId="3376D585">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Formal contribution mapping for all five team members:</w:t>
      </w:r>
    </w:p>
    <w:tbl>
      <w:tblPr>
        <w:tblStyle w:val="9"/>
        <w:tblW w:w="5049" w:type="pct"/>
        <w:tblInd w:w="0" w:type="dxa"/>
        <w:tblLayout w:type="fixed"/>
        <w:tblCellMar>
          <w:top w:w="100" w:type="dxa"/>
          <w:left w:w="120" w:type="dxa"/>
          <w:bottom w:w="100" w:type="dxa"/>
          <w:right w:w="120" w:type="dxa"/>
        </w:tblCellMar>
      </w:tblPr>
      <w:tblGrid>
        <w:gridCol w:w="1042"/>
        <w:gridCol w:w="1195"/>
        <w:gridCol w:w="1445"/>
        <w:gridCol w:w="3296"/>
        <w:gridCol w:w="3065"/>
      </w:tblGrid>
      <w:tr w14:paraId="5B25828C">
        <w:tblPrEx>
          <w:tblCellMar>
            <w:top w:w="100" w:type="dxa"/>
            <w:left w:w="120" w:type="dxa"/>
            <w:bottom w:w="100" w:type="dxa"/>
            <w:right w:w="120" w:type="dxa"/>
          </w:tblCellMar>
        </w:tblPrEx>
        <w:trPr>
          <w:tblHeader/>
        </w:trPr>
        <w:tc>
          <w:tcPr>
            <w:tcW w:w="1042"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2A818215">
            <w:pPr>
              <w:rPr>
                <w:rFonts w:ascii="Calibri" w:hAnsi="Calibri" w:eastAsia="Calibri" w:cs="Calibri"/>
                <w:b/>
                <w:bCs/>
                <w:color w:val="FFFFFF"/>
                <w:sz w:val="20"/>
                <w:szCs w:val="20"/>
              </w:rPr>
            </w:pPr>
            <w:r>
              <w:rPr>
                <w:rFonts w:eastAsia="Calibri" w:cs="Calibri"/>
                <w:b/>
                <w:bCs/>
                <w:color w:val="FFFFFF"/>
                <w:sz w:val="20"/>
                <w:szCs w:val="20"/>
              </w:rPr>
              <w:t>Member</w:t>
            </w:r>
          </w:p>
        </w:tc>
        <w:tc>
          <w:tcPr>
            <w:tcW w:w="1195"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1BA86703">
            <w:pPr>
              <w:rPr>
                <w:rFonts w:ascii="Calibri" w:hAnsi="Calibri" w:eastAsia="Calibri" w:cs="Calibri"/>
                <w:b/>
                <w:bCs/>
                <w:color w:val="FFFFFF"/>
                <w:sz w:val="20"/>
                <w:szCs w:val="20"/>
              </w:rPr>
            </w:pPr>
            <w:r>
              <w:rPr>
                <w:rFonts w:eastAsia="Calibri" w:cs="Calibri"/>
                <w:b/>
                <w:bCs/>
                <w:color w:val="FFFFFF"/>
                <w:sz w:val="20"/>
                <w:szCs w:val="20"/>
              </w:rPr>
              <w:t>Role</w:t>
            </w:r>
          </w:p>
        </w:tc>
        <w:tc>
          <w:tcPr>
            <w:tcW w:w="1445"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58DB36EB">
            <w:pPr>
              <w:rPr>
                <w:rFonts w:ascii="Calibri" w:hAnsi="Calibri" w:eastAsia="Calibri" w:cs="Calibri"/>
                <w:b/>
                <w:bCs/>
                <w:color w:val="FFFFFF"/>
                <w:sz w:val="20"/>
                <w:szCs w:val="20"/>
              </w:rPr>
            </w:pPr>
            <w:r>
              <w:rPr>
                <w:rFonts w:eastAsia="Calibri" w:cs="Calibri"/>
                <w:b/>
                <w:bCs/>
                <w:color w:val="FFFFFF"/>
                <w:sz w:val="20"/>
                <w:szCs w:val="20"/>
              </w:rPr>
              <w:t>Evaluation Area</w:t>
            </w:r>
          </w:p>
        </w:tc>
        <w:tc>
          <w:tcPr>
            <w:tcW w:w="3297"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0DDE052D">
            <w:pPr>
              <w:rPr>
                <w:rFonts w:ascii="Calibri" w:hAnsi="Calibri" w:eastAsia="Calibri" w:cs="Calibri"/>
                <w:b/>
                <w:bCs/>
                <w:color w:val="FFFFFF"/>
                <w:sz w:val="20"/>
                <w:szCs w:val="20"/>
              </w:rPr>
            </w:pPr>
            <w:r>
              <w:rPr>
                <w:rFonts w:eastAsia="Calibri" w:cs="Calibri"/>
                <w:b/>
                <w:bCs/>
                <w:color w:val="FFFFFF"/>
                <w:sz w:val="20"/>
                <w:szCs w:val="20"/>
              </w:rPr>
              <w:t>Module / Files</w:t>
            </w:r>
          </w:p>
        </w:tc>
        <w:tc>
          <w:tcPr>
            <w:tcW w:w="3066"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772922C7">
            <w:pPr>
              <w:rPr>
                <w:rFonts w:ascii="Calibri" w:hAnsi="Calibri" w:eastAsia="Calibri" w:cs="Calibri"/>
                <w:b/>
                <w:bCs/>
                <w:color w:val="FFFFFF"/>
                <w:sz w:val="20"/>
                <w:szCs w:val="20"/>
              </w:rPr>
            </w:pPr>
            <w:r>
              <w:rPr>
                <w:rFonts w:eastAsia="Calibri" w:cs="Calibri"/>
                <w:b/>
                <w:bCs/>
                <w:color w:val="FFFFFF"/>
                <w:sz w:val="20"/>
                <w:szCs w:val="20"/>
              </w:rPr>
              <w:t>Contribution Summary</w:t>
            </w:r>
          </w:p>
        </w:tc>
      </w:tr>
      <w:tr w14:paraId="5DC16F46">
        <w:tblPrEx>
          <w:tblCellMar>
            <w:top w:w="100" w:type="dxa"/>
            <w:left w:w="120" w:type="dxa"/>
            <w:bottom w:w="100" w:type="dxa"/>
            <w:right w:w="120" w:type="dxa"/>
          </w:tblCellMar>
        </w:tblPrEx>
        <w:tc>
          <w:tcPr>
            <w:tcW w:w="1042" w:type="dxa"/>
            <w:tcBorders>
              <w:top w:val="single" w:color="C0C0C0" w:sz="2" w:space="0"/>
              <w:left w:val="single" w:color="C0C0C0" w:sz="2" w:space="0"/>
              <w:bottom w:val="single" w:color="C0C0C0" w:sz="2" w:space="0"/>
              <w:right w:val="single" w:color="C0C0C0" w:sz="2" w:space="0"/>
            </w:tcBorders>
            <w:vAlign w:val="center"/>
          </w:tcPr>
          <w:p w14:paraId="03C0205D">
            <w:pPr>
              <w:spacing w:before="0" w:after="0"/>
              <w:rPr>
                <w:rFonts w:ascii="Calibri" w:hAnsi="Calibri" w:eastAsia="Calibri" w:cs="Calibri"/>
                <w:b/>
                <w:bCs/>
                <w:color w:val="1E1E1E"/>
                <w:sz w:val="20"/>
                <w:szCs w:val="20"/>
              </w:rPr>
            </w:pPr>
            <w:r>
              <w:rPr>
                <w:rFonts w:eastAsia="Calibri" w:cs="Calibri"/>
                <w:b/>
                <w:bCs/>
                <w:color w:val="1E1E1E"/>
                <w:sz w:val="20"/>
                <w:szCs w:val="20"/>
              </w:rPr>
              <w:t>Kasiviswanadham</w:t>
            </w:r>
          </w:p>
        </w:tc>
        <w:tc>
          <w:tcPr>
            <w:tcW w:w="1195" w:type="dxa"/>
            <w:tcBorders>
              <w:top w:val="single" w:color="C0C0C0" w:sz="2" w:space="0"/>
              <w:left w:val="single" w:color="C0C0C0" w:sz="2" w:space="0"/>
              <w:bottom w:val="single" w:color="C0C0C0" w:sz="2" w:space="0"/>
              <w:right w:val="single" w:color="C0C0C0" w:sz="2" w:space="0"/>
            </w:tcBorders>
            <w:vAlign w:val="center"/>
          </w:tcPr>
          <w:p w14:paraId="3953863B">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Lead Cloud Architect &amp; DevOps Lead</w:t>
            </w:r>
          </w:p>
        </w:tc>
        <w:tc>
          <w:tcPr>
            <w:tcW w:w="1445" w:type="dxa"/>
            <w:tcBorders>
              <w:top w:val="single" w:color="C0C0C0" w:sz="2" w:space="0"/>
              <w:left w:val="single" w:color="C0C0C0" w:sz="2" w:space="0"/>
              <w:bottom w:val="single" w:color="C0C0C0" w:sz="2" w:space="0"/>
              <w:right w:val="single" w:color="C0C0C0" w:sz="2" w:space="0"/>
            </w:tcBorders>
            <w:vAlign w:val="center"/>
          </w:tcPr>
          <w:p w14:paraId="5D67E0F9">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IaC, Terraform, VPC, ECS Fargate, CI/CD pipeline</w:t>
            </w:r>
          </w:p>
        </w:tc>
        <w:tc>
          <w:tcPr>
            <w:tcW w:w="3297" w:type="dxa"/>
            <w:tcBorders>
              <w:top w:val="single" w:color="C0C0C0" w:sz="2" w:space="0"/>
              <w:left w:val="single" w:color="C0C0C0" w:sz="2" w:space="0"/>
              <w:bottom w:val="single" w:color="C0C0C0" w:sz="2" w:space="0"/>
              <w:right w:val="single" w:color="C0C0C0" w:sz="2" w:space="0"/>
            </w:tcBorders>
            <w:vAlign w:val="center"/>
          </w:tcPr>
          <w:p w14:paraId="402AB014">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infrastructure/terraform/, .github/workflows/deploy.yml, modules/vpc/, modules/ecs/</w:t>
            </w:r>
          </w:p>
        </w:tc>
        <w:tc>
          <w:tcPr>
            <w:tcW w:w="3066" w:type="dxa"/>
            <w:tcBorders>
              <w:top w:val="single" w:color="C0C0C0" w:sz="2" w:space="0"/>
              <w:left w:val="single" w:color="C0C0C0" w:sz="2" w:space="0"/>
              <w:bottom w:val="single" w:color="C0C0C0" w:sz="2" w:space="0"/>
              <w:right w:val="single" w:color="C0C0C0" w:sz="2" w:space="0"/>
            </w:tcBorders>
            <w:vAlign w:val="center"/>
          </w:tcPr>
          <w:p w14:paraId="7ECEF46B">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Designed the Multi-AZ VPC network (public/private/database subnets, ALB, NAT Gateways); created the ECS Fargate service and task definitions; authored the GitHub Actions pipeline for automated S3 sync and ECR builds; managed Secrets Manager integration and the terraform destroy lifecycle.</w:t>
            </w:r>
          </w:p>
        </w:tc>
      </w:tr>
      <w:tr w14:paraId="1F003DFA">
        <w:tblPrEx>
          <w:tblCellMar>
            <w:top w:w="100" w:type="dxa"/>
            <w:left w:w="120" w:type="dxa"/>
            <w:bottom w:w="100" w:type="dxa"/>
            <w:right w:w="120" w:type="dxa"/>
          </w:tblCellMar>
        </w:tblPrEx>
        <w:tc>
          <w:tcPr>
            <w:tcW w:w="1042" w:type="dxa"/>
            <w:tcBorders>
              <w:top w:val="single" w:color="C0C0C0" w:sz="2" w:space="0"/>
              <w:left w:val="single" w:color="C0C0C0" w:sz="2" w:space="0"/>
              <w:bottom w:val="single" w:color="C0C0C0" w:sz="2" w:space="0"/>
              <w:right w:val="single" w:color="C0C0C0" w:sz="2" w:space="0"/>
            </w:tcBorders>
            <w:vAlign w:val="center"/>
          </w:tcPr>
          <w:p w14:paraId="0ABEF537">
            <w:pPr>
              <w:spacing w:before="0" w:after="0"/>
              <w:rPr>
                <w:lang w:val="en-US"/>
              </w:rPr>
            </w:pPr>
            <w:r>
              <w:rPr>
                <w:rFonts w:cs="Calibri"/>
                <w:b/>
                <w:bCs/>
                <w:color w:val="1E1E1E"/>
                <w:sz w:val="20"/>
                <w:szCs w:val="20"/>
                <w:lang w:val="en-US"/>
              </w:rPr>
              <w:t>B</w:t>
            </w:r>
            <w:r>
              <w:rPr>
                <w:rFonts w:eastAsia="Calibri" w:cs="Calibri"/>
                <w:b/>
                <w:bCs/>
                <w:color w:val="1E1E1E"/>
                <w:sz w:val="20"/>
                <w:szCs w:val="20"/>
              </w:rPr>
              <w:t>h</w:t>
            </w:r>
            <w:r>
              <w:rPr>
                <w:rFonts w:cs="Calibri"/>
                <w:b/>
                <w:bCs/>
                <w:color w:val="1E1E1E"/>
                <w:sz w:val="20"/>
                <w:szCs w:val="20"/>
                <w:lang w:val="en-US"/>
              </w:rPr>
              <w:t>anu</w:t>
            </w:r>
          </w:p>
        </w:tc>
        <w:tc>
          <w:tcPr>
            <w:tcW w:w="1195" w:type="dxa"/>
            <w:tcBorders>
              <w:top w:val="single" w:color="C0C0C0" w:sz="2" w:space="0"/>
              <w:left w:val="single" w:color="C0C0C0" w:sz="2" w:space="0"/>
              <w:bottom w:val="single" w:color="C0C0C0" w:sz="2" w:space="0"/>
              <w:right w:val="single" w:color="C0C0C0" w:sz="2" w:space="0"/>
            </w:tcBorders>
            <w:vAlign w:val="center"/>
          </w:tcPr>
          <w:p w14:paraId="477ECB5F">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Lead Backend &amp; Security Specialist</w:t>
            </w:r>
          </w:p>
        </w:tc>
        <w:tc>
          <w:tcPr>
            <w:tcW w:w="1445" w:type="dxa"/>
            <w:tcBorders>
              <w:top w:val="single" w:color="C0C0C0" w:sz="2" w:space="0"/>
              <w:left w:val="single" w:color="C0C0C0" w:sz="2" w:space="0"/>
              <w:bottom w:val="single" w:color="C0C0C0" w:sz="2" w:space="0"/>
              <w:right w:val="single" w:color="C0C0C0" w:sz="2" w:space="0"/>
            </w:tcBorders>
            <w:vAlign w:val="center"/>
          </w:tcPr>
          <w:p w14:paraId="67A3DFE7">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Spring Boot microservice, security, REST APIs, database</w:t>
            </w:r>
          </w:p>
        </w:tc>
        <w:tc>
          <w:tcPr>
            <w:tcW w:w="3297" w:type="dxa"/>
            <w:tcBorders>
              <w:top w:val="single" w:color="C0C0C0" w:sz="2" w:space="0"/>
              <w:left w:val="single" w:color="C0C0C0" w:sz="2" w:space="0"/>
              <w:bottom w:val="single" w:color="C0C0C0" w:sz="2" w:space="0"/>
              <w:right w:val="single" w:color="C0C0C0" w:sz="2" w:space="0"/>
            </w:tcBorders>
            <w:vAlign w:val="center"/>
          </w:tcPr>
          <w:p w14:paraId="2D2D6766">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backend/.../security/, backend/.../service/, backend/.../db/migration/</w:t>
            </w:r>
          </w:p>
        </w:tc>
        <w:tc>
          <w:tcPr>
            <w:tcW w:w="3066" w:type="dxa"/>
            <w:tcBorders>
              <w:top w:val="single" w:color="C0C0C0" w:sz="2" w:space="0"/>
              <w:left w:val="single" w:color="C0C0C0" w:sz="2" w:space="0"/>
              <w:bottom w:val="single" w:color="C0C0C0" w:sz="2" w:space="0"/>
              <w:right w:val="single" w:color="C0C0C0" w:sz="2" w:space="0"/>
            </w:tcBorders>
            <w:vAlign w:val="center"/>
          </w:tcPr>
          <w:p w14:paraId="6E04DFAF">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Implemented Spring Security 6 stateless JWT authentication, password hashing, and role authorization (ROLE_ADMIN, ROLE_SUPPORT_ENGINEER, ROLE_EMPLOYEE); authored Flyway migration scripts (V1, V2); fixed JPQL @Param repository queries to enforce role-isolated ticket scoping.</w:t>
            </w:r>
          </w:p>
        </w:tc>
      </w:tr>
      <w:tr w14:paraId="2AD8B0EF">
        <w:tblPrEx>
          <w:tblCellMar>
            <w:top w:w="100" w:type="dxa"/>
            <w:left w:w="120" w:type="dxa"/>
            <w:bottom w:w="100" w:type="dxa"/>
            <w:right w:w="120" w:type="dxa"/>
          </w:tblCellMar>
        </w:tblPrEx>
        <w:tc>
          <w:tcPr>
            <w:tcW w:w="1042" w:type="dxa"/>
            <w:tcBorders>
              <w:top w:val="single" w:color="C0C0C0" w:sz="2" w:space="0"/>
              <w:left w:val="single" w:color="C0C0C0" w:sz="2" w:space="0"/>
              <w:bottom w:val="single" w:color="C0C0C0" w:sz="2" w:space="0"/>
              <w:right w:val="single" w:color="C0C0C0" w:sz="2" w:space="0"/>
            </w:tcBorders>
            <w:vAlign w:val="center"/>
          </w:tcPr>
          <w:p w14:paraId="16390A46">
            <w:pPr>
              <w:spacing w:before="0" w:after="0"/>
              <w:rPr>
                <w:lang w:val="en-US"/>
              </w:rPr>
            </w:pPr>
            <w:r>
              <w:rPr>
                <w:rFonts w:cs="Calibri"/>
                <w:b/>
                <w:bCs/>
                <w:color w:val="1E1E1E"/>
                <w:sz w:val="20"/>
                <w:szCs w:val="20"/>
                <w:lang w:val="en-US"/>
              </w:rPr>
              <w:t>Koushik</w:t>
            </w:r>
          </w:p>
        </w:tc>
        <w:tc>
          <w:tcPr>
            <w:tcW w:w="1195" w:type="dxa"/>
            <w:tcBorders>
              <w:top w:val="single" w:color="C0C0C0" w:sz="2" w:space="0"/>
              <w:left w:val="single" w:color="C0C0C0" w:sz="2" w:space="0"/>
              <w:bottom w:val="single" w:color="C0C0C0" w:sz="2" w:space="0"/>
              <w:right w:val="single" w:color="C0C0C0" w:sz="2" w:space="0"/>
            </w:tcBorders>
            <w:vAlign w:val="center"/>
          </w:tcPr>
          <w:p w14:paraId="06D130C0">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Cloud Storage &amp; Backend Service Engineer</w:t>
            </w:r>
          </w:p>
        </w:tc>
        <w:tc>
          <w:tcPr>
            <w:tcW w:w="1445" w:type="dxa"/>
            <w:tcBorders>
              <w:top w:val="single" w:color="C0C0C0" w:sz="2" w:space="0"/>
              <w:left w:val="single" w:color="C0C0C0" w:sz="2" w:space="0"/>
              <w:bottom w:val="single" w:color="C0C0C0" w:sz="2" w:space="0"/>
              <w:right w:val="single" w:color="C0C0C0" w:sz="2" w:space="0"/>
            </w:tcBorders>
            <w:vAlign w:val="center"/>
          </w:tcPr>
          <w:p w14:paraId="6AE575B6">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AWS S3 integration, pre-signed upload API, storage security</w:t>
            </w:r>
          </w:p>
        </w:tc>
        <w:tc>
          <w:tcPr>
            <w:tcW w:w="3297" w:type="dxa"/>
            <w:tcBorders>
              <w:top w:val="single" w:color="C0C0C0" w:sz="2" w:space="0"/>
              <w:left w:val="single" w:color="C0C0C0" w:sz="2" w:space="0"/>
              <w:bottom w:val="single" w:color="C0C0C0" w:sz="2" w:space="0"/>
              <w:right w:val="single" w:color="C0C0C0" w:sz="2" w:space="0"/>
            </w:tcBorders>
            <w:vAlign w:val="center"/>
          </w:tcPr>
          <w:p w14:paraId="2E93AA48">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AttachmentServiceImpl.java, terraform/modules/s3/, AttachmentController.java</w:t>
            </w:r>
          </w:p>
        </w:tc>
        <w:tc>
          <w:tcPr>
            <w:tcW w:w="3066" w:type="dxa"/>
            <w:tcBorders>
              <w:top w:val="single" w:color="C0C0C0" w:sz="2" w:space="0"/>
              <w:left w:val="single" w:color="C0C0C0" w:sz="2" w:space="0"/>
              <w:bottom w:val="single" w:color="C0C0C0" w:sz="2" w:space="0"/>
              <w:right w:val="single" w:color="C0C0C0" w:sz="2" w:space="0"/>
            </w:tcBorders>
            <w:vAlign w:val="center"/>
          </w:tcPr>
          <w:p w14:paraId="514B6B09">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Developed the direct AWS S3 pre-signed upload/download service using AWS SDK v2 S3Presigner; configured S3 bucket policies, public website hosting, and CORS rules in Terraform; managed attachment metadata persistence and file validation in MySQL.</w:t>
            </w:r>
          </w:p>
        </w:tc>
      </w:tr>
      <w:tr w14:paraId="7A5EAAA3">
        <w:tblPrEx>
          <w:tblCellMar>
            <w:top w:w="100" w:type="dxa"/>
            <w:left w:w="120" w:type="dxa"/>
            <w:bottom w:w="100" w:type="dxa"/>
            <w:right w:w="120" w:type="dxa"/>
          </w:tblCellMar>
        </w:tblPrEx>
        <w:tc>
          <w:tcPr>
            <w:tcW w:w="1042" w:type="dxa"/>
            <w:tcBorders>
              <w:top w:val="single" w:color="C0C0C0" w:sz="2" w:space="0"/>
              <w:left w:val="single" w:color="C0C0C0" w:sz="2" w:space="0"/>
              <w:bottom w:val="single" w:color="C0C0C0" w:sz="2" w:space="0"/>
              <w:right w:val="single" w:color="C0C0C0" w:sz="2" w:space="0"/>
            </w:tcBorders>
            <w:vAlign w:val="center"/>
          </w:tcPr>
          <w:p w14:paraId="63264490">
            <w:pPr>
              <w:spacing w:before="0" w:after="0"/>
              <w:rPr>
                <w:rFonts w:ascii="Calibri" w:hAnsi="Calibri" w:eastAsia="Calibri" w:cs="Calibri"/>
                <w:b/>
                <w:bCs/>
                <w:color w:val="1E1E1E"/>
                <w:sz w:val="20"/>
                <w:szCs w:val="20"/>
              </w:rPr>
            </w:pPr>
            <w:r>
              <w:rPr>
                <w:rFonts w:eastAsia="Calibri" w:cs="Calibri"/>
                <w:b/>
                <w:bCs/>
                <w:color w:val="1E1E1E"/>
                <w:sz w:val="20"/>
                <w:szCs w:val="20"/>
              </w:rPr>
              <w:t>Kavya</w:t>
            </w:r>
          </w:p>
        </w:tc>
        <w:tc>
          <w:tcPr>
            <w:tcW w:w="1195" w:type="dxa"/>
            <w:tcBorders>
              <w:top w:val="single" w:color="C0C0C0" w:sz="2" w:space="0"/>
              <w:left w:val="single" w:color="C0C0C0" w:sz="2" w:space="0"/>
              <w:bottom w:val="single" w:color="C0C0C0" w:sz="2" w:space="0"/>
              <w:right w:val="single" w:color="C0C0C0" w:sz="2" w:space="0"/>
            </w:tcBorders>
            <w:vAlign w:val="center"/>
          </w:tcPr>
          <w:p w14:paraId="5A3F0FAC">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Frontend Lead &amp; UI/UX Developer</w:t>
            </w:r>
          </w:p>
        </w:tc>
        <w:tc>
          <w:tcPr>
            <w:tcW w:w="1445" w:type="dxa"/>
            <w:tcBorders>
              <w:top w:val="single" w:color="C0C0C0" w:sz="2" w:space="0"/>
              <w:left w:val="single" w:color="C0C0C0" w:sz="2" w:space="0"/>
              <w:bottom w:val="single" w:color="C0C0C0" w:sz="2" w:space="0"/>
              <w:right w:val="single" w:color="C0C0C0" w:sz="2" w:space="0"/>
            </w:tcBorders>
            <w:vAlign w:val="center"/>
          </w:tcPr>
          <w:p w14:paraId="628140AD">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React 18 application, design system, component UX</w:t>
            </w:r>
          </w:p>
        </w:tc>
        <w:tc>
          <w:tcPr>
            <w:tcW w:w="3297" w:type="dxa"/>
            <w:tcBorders>
              <w:top w:val="single" w:color="C0C0C0" w:sz="2" w:space="0"/>
              <w:left w:val="single" w:color="C0C0C0" w:sz="2" w:space="0"/>
              <w:bottom w:val="single" w:color="C0C0C0" w:sz="2" w:space="0"/>
              <w:right w:val="single" w:color="C0C0C0" w:sz="2" w:space="0"/>
            </w:tcBorders>
            <w:vAlign w:val="center"/>
          </w:tcPr>
          <w:p w14:paraId="5D51AEF3">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frontend/src/pages/, frontend/src/components/, frontend/src/index.css, frontend/src/api/</w:t>
            </w:r>
          </w:p>
        </w:tc>
        <w:tc>
          <w:tcPr>
            <w:tcW w:w="3066" w:type="dxa"/>
            <w:tcBorders>
              <w:top w:val="single" w:color="C0C0C0" w:sz="2" w:space="0"/>
              <w:left w:val="single" w:color="C0C0C0" w:sz="2" w:space="0"/>
              <w:bottom w:val="single" w:color="C0C0C0" w:sz="2" w:space="0"/>
              <w:right w:val="single" w:color="C0C0C0" w:sz="2" w:space="0"/>
            </w:tcBorders>
            <w:vAlign w:val="center"/>
          </w:tcPr>
          <w:p w14:paraId="4664DCB0">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Built the React 18 single-page application with a Linear/Stripe-inspired design system; implemented role-based page protection (ProtectedRoute), interactive Recharts dashboard graphs, file-upload dropzones, password visibility toggles, and the product landing screen.</w:t>
            </w:r>
          </w:p>
        </w:tc>
      </w:tr>
      <w:tr w14:paraId="54227CB2">
        <w:tblPrEx>
          <w:tblCellMar>
            <w:top w:w="100" w:type="dxa"/>
            <w:left w:w="120" w:type="dxa"/>
            <w:bottom w:w="100" w:type="dxa"/>
            <w:right w:w="120" w:type="dxa"/>
          </w:tblCellMar>
        </w:tblPrEx>
        <w:tc>
          <w:tcPr>
            <w:tcW w:w="1042" w:type="dxa"/>
            <w:tcBorders>
              <w:top w:val="single" w:color="C0C0C0" w:sz="2" w:space="0"/>
              <w:left w:val="single" w:color="C0C0C0" w:sz="2" w:space="0"/>
              <w:bottom w:val="single" w:color="C0C0C0" w:sz="2" w:space="0"/>
              <w:right w:val="single" w:color="C0C0C0" w:sz="2" w:space="0"/>
            </w:tcBorders>
            <w:vAlign w:val="center"/>
          </w:tcPr>
          <w:p w14:paraId="79FB8841">
            <w:pPr>
              <w:spacing w:before="0" w:after="0"/>
              <w:rPr>
                <w:rFonts w:ascii="Calibri" w:hAnsi="Calibri" w:eastAsia="Calibri" w:cs="Calibri"/>
                <w:b/>
                <w:bCs/>
                <w:color w:val="1E1E1E"/>
                <w:sz w:val="20"/>
                <w:szCs w:val="20"/>
              </w:rPr>
            </w:pPr>
            <w:r>
              <w:rPr>
                <w:rFonts w:eastAsia="Calibri" w:cs="Calibri"/>
                <w:b/>
                <w:bCs/>
                <w:color w:val="1E1E1E"/>
                <w:sz w:val="20"/>
                <w:szCs w:val="20"/>
              </w:rPr>
              <w:t>Shashank</w:t>
            </w:r>
          </w:p>
        </w:tc>
        <w:tc>
          <w:tcPr>
            <w:tcW w:w="1195" w:type="dxa"/>
            <w:tcBorders>
              <w:top w:val="single" w:color="C0C0C0" w:sz="2" w:space="0"/>
              <w:left w:val="single" w:color="C0C0C0" w:sz="2" w:space="0"/>
              <w:bottom w:val="single" w:color="C0C0C0" w:sz="2" w:space="0"/>
              <w:right w:val="single" w:color="C0C0C0" w:sz="2" w:space="0"/>
            </w:tcBorders>
            <w:vAlign w:val="center"/>
          </w:tcPr>
          <w:p w14:paraId="41F0ABAD">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Backend Support</w:t>
            </w:r>
          </w:p>
        </w:tc>
        <w:tc>
          <w:tcPr>
            <w:tcW w:w="1445" w:type="dxa"/>
            <w:tcBorders>
              <w:top w:val="single" w:color="C0C0C0" w:sz="2" w:space="0"/>
              <w:left w:val="single" w:color="C0C0C0" w:sz="2" w:space="0"/>
              <w:bottom w:val="single" w:color="C0C0C0" w:sz="2" w:space="0"/>
              <w:right w:val="single" w:color="C0C0C0" w:sz="2" w:space="0"/>
            </w:tcBorders>
            <w:vAlign w:val="center"/>
          </w:tcPr>
          <w:p w14:paraId="52190F67">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Minor backend fixes, REST APIs</w:t>
            </w:r>
          </w:p>
        </w:tc>
        <w:tc>
          <w:tcPr>
            <w:tcW w:w="3297" w:type="dxa"/>
            <w:tcBorders>
              <w:top w:val="single" w:color="C0C0C0" w:sz="2" w:space="0"/>
              <w:left w:val="single" w:color="C0C0C0" w:sz="2" w:space="0"/>
              <w:bottom w:val="single" w:color="C0C0C0" w:sz="2" w:space="0"/>
              <w:right w:val="single" w:color="C0C0C0" w:sz="2" w:space="0"/>
            </w:tcBorders>
            <w:vAlign w:val="center"/>
          </w:tcPr>
          <w:p w14:paraId="6A44E7DA">
            <w:pPr>
              <w:spacing w:before="0" w:after="0"/>
              <w:rPr>
                <w:rFonts w:ascii="Consolas" w:hAnsi="Consolas" w:eastAsia="Consolas" w:cs="Consolas"/>
                <w:color w:val="9A3412"/>
                <w:sz w:val="21"/>
                <w:szCs w:val="21"/>
              </w:rPr>
            </w:pPr>
            <w:r>
              <w:rPr>
                <w:rFonts w:ascii="Consolas" w:hAnsi="Consolas" w:eastAsia="Consolas" w:cs="Consolas"/>
                <w:color w:val="9A3412"/>
                <w:sz w:val="21"/>
                <w:szCs w:val="21"/>
              </w:rPr>
              <w:t>backend/.../controller/, backend/.../dto/</w:t>
            </w:r>
          </w:p>
        </w:tc>
        <w:tc>
          <w:tcPr>
            <w:tcW w:w="3066" w:type="dxa"/>
            <w:tcBorders>
              <w:top w:val="single" w:color="C0C0C0" w:sz="2" w:space="0"/>
              <w:left w:val="single" w:color="C0C0C0" w:sz="2" w:space="0"/>
              <w:bottom w:val="single" w:color="C0C0C0" w:sz="2" w:space="0"/>
              <w:right w:val="single" w:color="C0C0C0" w:sz="2" w:space="0"/>
            </w:tcBorders>
            <w:vAlign w:val="center"/>
          </w:tcPr>
          <w:p w14:paraId="345DCA77">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Helped with a few small backend fixes, including minor controller endpoint adjustments and DTO field corrections. Contribution was lighter than the other four members, focused on isolated support tasks rather than core module ownership.</w:t>
            </w:r>
          </w:p>
        </w:tc>
      </w:tr>
    </w:tbl>
    <w:p w14:paraId="5E18E401">
      <w:pPr>
        <w:pStyle w:val="3"/>
        <w:spacing w:before="200" w:after="100"/>
        <w:ind w:left="0" w:firstLine="0"/>
        <w:rPr>
          <w:rFonts w:ascii="Calibri" w:hAnsi="Calibri" w:eastAsia="Calibri" w:cs="Calibri"/>
          <w:b/>
          <w:bCs/>
          <w:color w:val="2E75B6"/>
          <w:sz w:val="22"/>
          <w:szCs w:val="22"/>
        </w:rPr>
      </w:pPr>
    </w:p>
    <w:p w14:paraId="5483B326">
      <w:pPr>
        <w:pStyle w:val="3"/>
        <w:spacing w:before="200" w:after="100"/>
        <w:ind w:left="0" w:firstLine="0"/>
        <w:rPr>
          <w:rFonts w:ascii="Calibri" w:hAnsi="Calibri" w:eastAsia="Calibri" w:cs="Calibri"/>
          <w:b/>
          <w:bCs/>
          <w:color w:val="2E75B6"/>
          <w:sz w:val="22"/>
          <w:szCs w:val="22"/>
        </w:rPr>
      </w:pPr>
    </w:p>
    <w:p w14:paraId="01FB2441">
      <w:pPr>
        <w:pStyle w:val="3"/>
        <w:spacing w:before="200" w:after="100"/>
        <w:ind w:left="0" w:firstLine="0"/>
        <w:rPr>
          <w:rFonts w:ascii="Calibri" w:hAnsi="Calibri" w:eastAsia="Calibri" w:cs="Calibri"/>
          <w:b/>
          <w:bCs/>
          <w:color w:val="2E75B6"/>
          <w:sz w:val="22"/>
          <w:szCs w:val="22"/>
        </w:rPr>
      </w:pPr>
      <w:bookmarkStart w:id="0" w:name="_GoBack"/>
      <w:bookmarkEnd w:id="0"/>
      <w:r>
        <w:rPr>
          <w:rFonts w:eastAsia="Calibri" w:cs="Calibri"/>
          <w:b/>
          <w:bCs/>
          <w:color w:val="2E75B6"/>
          <w:sz w:val="22"/>
          <w:szCs w:val="22"/>
        </w:rPr>
        <w:t>Summary</w:t>
      </w:r>
    </w:p>
    <w:p w14:paraId="3E3CDCFA">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 xml:space="preserve">Across the five contributors, the team covered infrastructure and DevOps, backend security and data, storage and integration, frontend delivery, and minor backend support — the core disciplines needed to take a proof of concept from design through a working, deployed, and repeatably provisioned system. The sections above document that </w:t>
      </w:r>
    </w:p>
    <w:p w14:paraId="4060992E">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system in the order a reviewer would typically want to evaluate it: what it does, how it is architected, how it is built and deployed, how it is secured, what it costs to run, and how the work was distributed across the team.</w:t>
      </w:r>
    </w:p>
    <w:p w14:paraId="53F24C1C">
      <w:pPr>
        <w:spacing w:before="0" w:after="140" w:line="288" w:lineRule="auto"/>
        <w:rPr>
          <w:rFonts w:ascii="Calibri" w:hAnsi="Calibri" w:eastAsia="Calibri" w:cs="Calibri"/>
          <w:i w:val="0"/>
          <w:iCs w:val="0"/>
          <w:color w:val="1E1E1E"/>
          <w:sz w:val="21"/>
          <w:szCs w:val="21"/>
        </w:rPr>
      </w:pPr>
    </w:p>
    <w:p w14:paraId="5D2F71C7">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Appendix A: Technology Stack Summary</w:t>
      </w:r>
    </w:p>
    <w:p w14:paraId="48B078A4">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The table below consolidates the primary technologies referenced throughout this document into a single reference, grouped by layer.</w:t>
      </w:r>
    </w:p>
    <w:p w14:paraId="544D0CB8">
      <w:pPr>
        <w:spacing w:before="0" w:after="140" w:line="288" w:lineRule="auto"/>
        <w:rPr>
          <w:rFonts w:ascii="Calibri" w:hAnsi="Calibri" w:eastAsia="Calibri" w:cs="Calibri"/>
          <w:i w:val="0"/>
          <w:iCs w:val="0"/>
          <w:color w:val="1E1E1E"/>
          <w:sz w:val="21"/>
          <w:szCs w:val="21"/>
        </w:rPr>
      </w:pPr>
    </w:p>
    <w:tbl>
      <w:tblPr>
        <w:tblStyle w:val="9"/>
        <w:tblW w:w="5000" w:type="pct"/>
        <w:tblInd w:w="0" w:type="dxa"/>
        <w:tblLayout w:type="fixed"/>
        <w:tblCellMar>
          <w:top w:w="100" w:type="dxa"/>
          <w:left w:w="120" w:type="dxa"/>
          <w:bottom w:w="100" w:type="dxa"/>
          <w:right w:w="120" w:type="dxa"/>
        </w:tblCellMar>
      </w:tblPr>
      <w:tblGrid>
        <w:gridCol w:w="2585"/>
        <w:gridCol w:w="3382"/>
        <w:gridCol w:w="3979"/>
      </w:tblGrid>
      <w:tr w14:paraId="44471924">
        <w:tblPrEx>
          <w:tblCellMar>
            <w:top w:w="100" w:type="dxa"/>
            <w:left w:w="120" w:type="dxa"/>
            <w:bottom w:w="100" w:type="dxa"/>
            <w:right w:w="120" w:type="dxa"/>
          </w:tblCellMar>
        </w:tblPrEx>
        <w:trPr>
          <w:tblHeader/>
        </w:trPr>
        <w:tc>
          <w:tcPr>
            <w:tcW w:w="2523"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3C026420">
            <w:pPr>
              <w:rPr>
                <w:rFonts w:ascii="Calibri" w:hAnsi="Calibri" w:eastAsia="Calibri" w:cs="Calibri"/>
                <w:b/>
                <w:bCs/>
                <w:color w:val="FFFFFF"/>
                <w:sz w:val="20"/>
                <w:szCs w:val="20"/>
              </w:rPr>
            </w:pPr>
            <w:r>
              <w:rPr>
                <w:rFonts w:eastAsia="Calibri" w:cs="Calibri"/>
                <w:b/>
                <w:bCs/>
                <w:color w:val="FFFFFF"/>
                <w:sz w:val="20"/>
                <w:szCs w:val="20"/>
              </w:rPr>
              <w:t>Layer</w:t>
            </w:r>
          </w:p>
        </w:tc>
        <w:tc>
          <w:tcPr>
            <w:tcW w:w="3300"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20A30CEC">
            <w:pPr>
              <w:rPr>
                <w:rFonts w:ascii="Calibri" w:hAnsi="Calibri" w:eastAsia="Calibri" w:cs="Calibri"/>
                <w:b/>
                <w:bCs/>
                <w:color w:val="FFFFFF"/>
                <w:sz w:val="20"/>
                <w:szCs w:val="20"/>
              </w:rPr>
            </w:pPr>
            <w:r>
              <w:rPr>
                <w:rFonts w:eastAsia="Calibri" w:cs="Calibri"/>
                <w:b/>
                <w:bCs/>
                <w:color w:val="FFFFFF"/>
                <w:sz w:val="20"/>
                <w:szCs w:val="20"/>
              </w:rPr>
              <w:t>Technology</w:t>
            </w:r>
          </w:p>
        </w:tc>
        <w:tc>
          <w:tcPr>
            <w:tcW w:w="3883" w:type="dxa"/>
            <w:tcBorders>
              <w:top w:val="single" w:color="C0C0C0" w:sz="2" w:space="0"/>
              <w:left w:val="single" w:color="C0C0C0" w:sz="2" w:space="0"/>
              <w:bottom w:val="single" w:color="C0C0C0" w:sz="2" w:space="0"/>
              <w:right w:val="single" w:color="C0C0C0" w:sz="2" w:space="0"/>
            </w:tcBorders>
            <w:shd w:val="clear" w:color="auto" w:fill="1F3864"/>
            <w:vAlign w:val="center"/>
          </w:tcPr>
          <w:p w14:paraId="116BA038">
            <w:pPr>
              <w:rPr>
                <w:rFonts w:ascii="Calibri" w:hAnsi="Calibri" w:eastAsia="Calibri" w:cs="Calibri"/>
                <w:b/>
                <w:bCs/>
                <w:color w:val="FFFFFF"/>
                <w:sz w:val="20"/>
                <w:szCs w:val="20"/>
              </w:rPr>
            </w:pPr>
            <w:r>
              <w:rPr>
                <w:rFonts w:eastAsia="Calibri" w:cs="Calibri"/>
                <w:b/>
                <w:bCs/>
                <w:color w:val="FFFFFF"/>
                <w:sz w:val="20"/>
                <w:szCs w:val="20"/>
              </w:rPr>
              <w:t>Notes</w:t>
            </w:r>
          </w:p>
        </w:tc>
      </w:tr>
      <w:tr w14:paraId="4A7F3C41">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09784E87">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Frontend framework</w:t>
            </w:r>
          </w:p>
        </w:tc>
        <w:tc>
          <w:tcPr>
            <w:tcW w:w="3300" w:type="dxa"/>
            <w:tcBorders>
              <w:top w:val="single" w:color="C0C0C0" w:sz="2" w:space="0"/>
              <w:left w:val="single" w:color="C0C0C0" w:sz="2" w:space="0"/>
              <w:bottom w:val="single" w:color="C0C0C0" w:sz="2" w:space="0"/>
              <w:right w:val="single" w:color="C0C0C0" w:sz="2" w:space="0"/>
            </w:tcBorders>
            <w:vAlign w:val="center"/>
          </w:tcPr>
          <w:p w14:paraId="5B425434">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React 18</w:t>
            </w:r>
          </w:p>
        </w:tc>
        <w:tc>
          <w:tcPr>
            <w:tcW w:w="3883" w:type="dxa"/>
            <w:tcBorders>
              <w:top w:val="single" w:color="C0C0C0" w:sz="2" w:space="0"/>
              <w:left w:val="single" w:color="C0C0C0" w:sz="2" w:space="0"/>
              <w:bottom w:val="single" w:color="C0C0C0" w:sz="2" w:space="0"/>
              <w:right w:val="single" w:color="C0C0C0" w:sz="2" w:space="0"/>
            </w:tcBorders>
            <w:vAlign w:val="center"/>
          </w:tcPr>
          <w:p w14:paraId="74B7E8E8">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Compiled with Vite; deployed as a static bundle</w:t>
            </w:r>
          </w:p>
        </w:tc>
      </w:tr>
      <w:tr w14:paraId="1F717C1A">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29CACC71">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Frontend charts</w:t>
            </w:r>
          </w:p>
        </w:tc>
        <w:tc>
          <w:tcPr>
            <w:tcW w:w="3300" w:type="dxa"/>
            <w:tcBorders>
              <w:top w:val="single" w:color="C0C0C0" w:sz="2" w:space="0"/>
              <w:left w:val="single" w:color="C0C0C0" w:sz="2" w:space="0"/>
              <w:bottom w:val="single" w:color="C0C0C0" w:sz="2" w:space="0"/>
              <w:right w:val="single" w:color="C0C0C0" w:sz="2" w:space="0"/>
            </w:tcBorders>
            <w:vAlign w:val="center"/>
          </w:tcPr>
          <w:p w14:paraId="37846926">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Recharts</w:t>
            </w:r>
          </w:p>
        </w:tc>
        <w:tc>
          <w:tcPr>
            <w:tcW w:w="3883" w:type="dxa"/>
            <w:tcBorders>
              <w:top w:val="single" w:color="C0C0C0" w:sz="2" w:space="0"/>
              <w:left w:val="single" w:color="C0C0C0" w:sz="2" w:space="0"/>
              <w:bottom w:val="single" w:color="C0C0C0" w:sz="2" w:space="0"/>
              <w:right w:val="single" w:color="C0C0C0" w:sz="2" w:space="0"/>
            </w:tcBorders>
            <w:vAlign w:val="center"/>
          </w:tcPr>
          <w:p w14:paraId="3B88E67C">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Interactive SLA and analytics visualizations</w:t>
            </w:r>
          </w:p>
        </w:tc>
      </w:tr>
      <w:tr w14:paraId="69AC4664">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27095A28">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Backend framework</w:t>
            </w:r>
          </w:p>
        </w:tc>
        <w:tc>
          <w:tcPr>
            <w:tcW w:w="3300" w:type="dxa"/>
            <w:tcBorders>
              <w:top w:val="single" w:color="C0C0C0" w:sz="2" w:space="0"/>
              <w:left w:val="single" w:color="C0C0C0" w:sz="2" w:space="0"/>
              <w:bottom w:val="single" w:color="C0C0C0" w:sz="2" w:space="0"/>
              <w:right w:val="single" w:color="C0C0C0" w:sz="2" w:space="0"/>
            </w:tcBorders>
            <w:vAlign w:val="center"/>
          </w:tcPr>
          <w:p w14:paraId="0836320B">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Spring Boot 3</w:t>
            </w:r>
          </w:p>
        </w:tc>
        <w:tc>
          <w:tcPr>
            <w:tcW w:w="3883" w:type="dxa"/>
            <w:tcBorders>
              <w:top w:val="single" w:color="C0C0C0" w:sz="2" w:space="0"/>
              <w:left w:val="single" w:color="C0C0C0" w:sz="2" w:space="0"/>
              <w:bottom w:val="single" w:color="C0C0C0" w:sz="2" w:space="0"/>
              <w:right w:val="single" w:color="C0C0C0" w:sz="2" w:space="0"/>
            </w:tcBorders>
            <w:vAlign w:val="center"/>
          </w:tcPr>
          <w:p w14:paraId="6763F924">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REST API, runs on Java 21 (eclipse-temurin)</w:t>
            </w:r>
          </w:p>
        </w:tc>
      </w:tr>
      <w:tr w14:paraId="10AEB89C">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7A16B883">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Security</w:t>
            </w:r>
          </w:p>
        </w:tc>
        <w:tc>
          <w:tcPr>
            <w:tcW w:w="3300" w:type="dxa"/>
            <w:tcBorders>
              <w:top w:val="single" w:color="C0C0C0" w:sz="2" w:space="0"/>
              <w:left w:val="single" w:color="C0C0C0" w:sz="2" w:space="0"/>
              <w:bottom w:val="single" w:color="C0C0C0" w:sz="2" w:space="0"/>
              <w:right w:val="single" w:color="C0C0C0" w:sz="2" w:space="0"/>
            </w:tcBorders>
            <w:vAlign w:val="center"/>
          </w:tcPr>
          <w:p w14:paraId="67A471F6">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Spring Security 6</w:t>
            </w:r>
          </w:p>
        </w:tc>
        <w:tc>
          <w:tcPr>
            <w:tcW w:w="3883" w:type="dxa"/>
            <w:tcBorders>
              <w:top w:val="single" w:color="C0C0C0" w:sz="2" w:space="0"/>
              <w:left w:val="single" w:color="C0C0C0" w:sz="2" w:space="0"/>
              <w:bottom w:val="single" w:color="C0C0C0" w:sz="2" w:space="0"/>
              <w:right w:val="single" w:color="C0C0C0" w:sz="2" w:space="0"/>
            </w:tcBorders>
            <w:vAlign w:val="center"/>
          </w:tcPr>
          <w:p w14:paraId="7303165C">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Stateless JWT (HMAC-SHA256), BCrypt password hashing</w:t>
            </w:r>
          </w:p>
        </w:tc>
      </w:tr>
      <w:tr w14:paraId="202AAE05">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081952E5">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Database</w:t>
            </w:r>
          </w:p>
        </w:tc>
        <w:tc>
          <w:tcPr>
            <w:tcW w:w="3300" w:type="dxa"/>
            <w:tcBorders>
              <w:top w:val="single" w:color="C0C0C0" w:sz="2" w:space="0"/>
              <w:left w:val="single" w:color="C0C0C0" w:sz="2" w:space="0"/>
              <w:bottom w:val="single" w:color="C0C0C0" w:sz="2" w:space="0"/>
              <w:right w:val="single" w:color="C0C0C0" w:sz="2" w:space="0"/>
            </w:tcBorders>
            <w:vAlign w:val="center"/>
          </w:tcPr>
          <w:p w14:paraId="22D09852">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MySQL 8.0.35</w:t>
            </w:r>
          </w:p>
        </w:tc>
        <w:tc>
          <w:tcPr>
            <w:tcW w:w="3883" w:type="dxa"/>
            <w:tcBorders>
              <w:top w:val="single" w:color="C0C0C0" w:sz="2" w:space="0"/>
              <w:left w:val="single" w:color="C0C0C0" w:sz="2" w:space="0"/>
              <w:bottom w:val="single" w:color="C0C0C0" w:sz="2" w:space="0"/>
              <w:right w:val="single" w:color="C0C0C0" w:sz="2" w:space="0"/>
            </w:tcBorders>
            <w:vAlign w:val="center"/>
          </w:tcPr>
          <w:p w14:paraId="2715DB85">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AWS RDS, Multi-AZ, db.t3.micro</w:t>
            </w:r>
          </w:p>
        </w:tc>
      </w:tr>
      <w:tr w14:paraId="37D257A6">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20E6643B">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Schema migrations</w:t>
            </w:r>
          </w:p>
        </w:tc>
        <w:tc>
          <w:tcPr>
            <w:tcW w:w="3300" w:type="dxa"/>
            <w:tcBorders>
              <w:top w:val="single" w:color="C0C0C0" w:sz="2" w:space="0"/>
              <w:left w:val="single" w:color="C0C0C0" w:sz="2" w:space="0"/>
              <w:bottom w:val="single" w:color="C0C0C0" w:sz="2" w:space="0"/>
              <w:right w:val="single" w:color="C0C0C0" w:sz="2" w:space="0"/>
            </w:tcBorders>
            <w:vAlign w:val="center"/>
          </w:tcPr>
          <w:p w14:paraId="4B2B4E6F">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Flyway</w:t>
            </w:r>
          </w:p>
        </w:tc>
        <w:tc>
          <w:tcPr>
            <w:tcW w:w="3883" w:type="dxa"/>
            <w:tcBorders>
              <w:top w:val="single" w:color="C0C0C0" w:sz="2" w:space="0"/>
              <w:left w:val="single" w:color="C0C0C0" w:sz="2" w:space="0"/>
              <w:bottom w:val="single" w:color="C0C0C0" w:sz="2" w:space="0"/>
              <w:right w:val="single" w:color="C0C0C0" w:sz="2" w:space="0"/>
            </w:tcBorders>
            <w:vAlign w:val="center"/>
          </w:tcPr>
          <w:p w14:paraId="3FAD089F">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Versioned SQL migrations applied automatically at startup</w:t>
            </w:r>
          </w:p>
        </w:tc>
      </w:tr>
      <w:tr w14:paraId="67DA8F0A">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758DC56F">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Containerization</w:t>
            </w:r>
          </w:p>
        </w:tc>
        <w:tc>
          <w:tcPr>
            <w:tcW w:w="3300" w:type="dxa"/>
            <w:tcBorders>
              <w:top w:val="single" w:color="C0C0C0" w:sz="2" w:space="0"/>
              <w:left w:val="single" w:color="C0C0C0" w:sz="2" w:space="0"/>
              <w:bottom w:val="single" w:color="C0C0C0" w:sz="2" w:space="0"/>
              <w:right w:val="single" w:color="C0C0C0" w:sz="2" w:space="0"/>
            </w:tcBorders>
            <w:vAlign w:val="center"/>
          </w:tcPr>
          <w:p w14:paraId="68314E33">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Docker (multi-stage)</w:t>
            </w:r>
          </w:p>
        </w:tc>
        <w:tc>
          <w:tcPr>
            <w:tcW w:w="3883" w:type="dxa"/>
            <w:tcBorders>
              <w:top w:val="single" w:color="C0C0C0" w:sz="2" w:space="0"/>
              <w:left w:val="single" w:color="C0C0C0" w:sz="2" w:space="0"/>
              <w:bottom w:val="single" w:color="C0C0C0" w:sz="2" w:space="0"/>
              <w:right w:val="single" w:color="C0C0C0" w:sz="2" w:space="0"/>
            </w:tcBorders>
            <w:vAlign w:val="center"/>
          </w:tcPr>
          <w:p w14:paraId="0CBB8A7D">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eclipse-temurin:21-jre-alpine runtime image</w:t>
            </w:r>
          </w:p>
        </w:tc>
      </w:tr>
      <w:tr w14:paraId="2B6D0D19">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67D7F864">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Container orchestration</w:t>
            </w:r>
          </w:p>
        </w:tc>
        <w:tc>
          <w:tcPr>
            <w:tcW w:w="3300" w:type="dxa"/>
            <w:tcBorders>
              <w:top w:val="single" w:color="C0C0C0" w:sz="2" w:space="0"/>
              <w:left w:val="single" w:color="C0C0C0" w:sz="2" w:space="0"/>
              <w:bottom w:val="single" w:color="C0C0C0" w:sz="2" w:space="0"/>
              <w:right w:val="single" w:color="C0C0C0" w:sz="2" w:space="0"/>
            </w:tcBorders>
            <w:vAlign w:val="center"/>
          </w:tcPr>
          <w:p w14:paraId="09BAFC98">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Amazon ECS Fargate</w:t>
            </w:r>
          </w:p>
        </w:tc>
        <w:tc>
          <w:tcPr>
            <w:tcW w:w="3883" w:type="dxa"/>
            <w:tcBorders>
              <w:top w:val="single" w:color="C0C0C0" w:sz="2" w:space="0"/>
              <w:left w:val="single" w:color="C0C0C0" w:sz="2" w:space="0"/>
              <w:bottom w:val="single" w:color="C0C0C0" w:sz="2" w:space="0"/>
              <w:right w:val="single" w:color="C0C0C0" w:sz="2" w:space="0"/>
            </w:tcBorders>
            <w:vAlign w:val="center"/>
          </w:tcPr>
          <w:p w14:paraId="5CFFA48C">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Serverless container execution, no EC2 to manage</w:t>
            </w:r>
          </w:p>
        </w:tc>
      </w:tr>
      <w:tr w14:paraId="640427E0">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5F5197D1">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Infrastructure as Code</w:t>
            </w:r>
          </w:p>
        </w:tc>
        <w:tc>
          <w:tcPr>
            <w:tcW w:w="3300" w:type="dxa"/>
            <w:tcBorders>
              <w:top w:val="single" w:color="C0C0C0" w:sz="2" w:space="0"/>
              <w:left w:val="single" w:color="C0C0C0" w:sz="2" w:space="0"/>
              <w:bottom w:val="single" w:color="C0C0C0" w:sz="2" w:space="0"/>
              <w:right w:val="single" w:color="C0C0C0" w:sz="2" w:space="0"/>
            </w:tcBorders>
            <w:vAlign w:val="center"/>
          </w:tcPr>
          <w:p w14:paraId="7F7F4694">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Terraform (HCL)</w:t>
            </w:r>
          </w:p>
        </w:tc>
        <w:tc>
          <w:tcPr>
            <w:tcW w:w="3883" w:type="dxa"/>
            <w:tcBorders>
              <w:top w:val="single" w:color="C0C0C0" w:sz="2" w:space="0"/>
              <w:left w:val="single" w:color="C0C0C0" w:sz="2" w:space="0"/>
              <w:bottom w:val="single" w:color="C0C0C0" w:sz="2" w:space="0"/>
              <w:right w:val="single" w:color="C0C0C0" w:sz="2" w:space="0"/>
            </w:tcBorders>
            <w:vAlign w:val="center"/>
          </w:tcPr>
          <w:p w14:paraId="069D3574">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Modularized under infrastructure/terraform/</w:t>
            </w:r>
          </w:p>
        </w:tc>
      </w:tr>
      <w:tr w14:paraId="464C8082">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0DAACBD4">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CI/CD</w:t>
            </w:r>
          </w:p>
        </w:tc>
        <w:tc>
          <w:tcPr>
            <w:tcW w:w="3300" w:type="dxa"/>
            <w:tcBorders>
              <w:top w:val="single" w:color="C0C0C0" w:sz="2" w:space="0"/>
              <w:left w:val="single" w:color="C0C0C0" w:sz="2" w:space="0"/>
              <w:bottom w:val="single" w:color="C0C0C0" w:sz="2" w:space="0"/>
              <w:right w:val="single" w:color="C0C0C0" w:sz="2" w:space="0"/>
            </w:tcBorders>
            <w:vAlign w:val="center"/>
          </w:tcPr>
          <w:p w14:paraId="111DF098">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GitHub Actions</w:t>
            </w:r>
          </w:p>
        </w:tc>
        <w:tc>
          <w:tcPr>
            <w:tcW w:w="3883" w:type="dxa"/>
            <w:tcBorders>
              <w:top w:val="single" w:color="C0C0C0" w:sz="2" w:space="0"/>
              <w:left w:val="single" w:color="C0C0C0" w:sz="2" w:space="0"/>
              <w:bottom w:val="single" w:color="C0C0C0" w:sz="2" w:space="0"/>
              <w:right w:val="single" w:color="C0C0C0" w:sz="2" w:space="0"/>
            </w:tcBorders>
            <w:vAlign w:val="center"/>
          </w:tcPr>
          <w:p w14:paraId="74E13D64">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Test, build, and deploy pipeline (.github/workflows/deploy.yml)</w:t>
            </w:r>
          </w:p>
        </w:tc>
      </w:tr>
      <w:tr w14:paraId="107FB333">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1708BA0F">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Object storage</w:t>
            </w:r>
          </w:p>
        </w:tc>
        <w:tc>
          <w:tcPr>
            <w:tcW w:w="3300" w:type="dxa"/>
            <w:tcBorders>
              <w:top w:val="single" w:color="C0C0C0" w:sz="2" w:space="0"/>
              <w:left w:val="single" w:color="C0C0C0" w:sz="2" w:space="0"/>
              <w:bottom w:val="single" w:color="C0C0C0" w:sz="2" w:space="0"/>
              <w:right w:val="single" w:color="C0C0C0" w:sz="2" w:space="0"/>
            </w:tcBorders>
            <w:vAlign w:val="center"/>
          </w:tcPr>
          <w:p w14:paraId="4F0B9A99">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Amazon S3</w:t>
            </w:r>
          </w:p>
        </w:tc>
        <w:tc>
          <w:tcPr>
            <w:tcW w:w="3883" w:type="dxa"/>
            <w:tcBorders>
              <w:top w:val="single" w:color="C0C0C0" w:sz="2" w:space="0"/>
              <w:left w:val="single" w:color="C0C0C0" w:sz="2" w:space="0"/>
              <w:bottom w:val="single" w:color="C0C0C0" w:sz="2" w:space="0"/>
              <w:right w:val="single" w:color="C0C0C0" w:sz="2" w:space="0"/>
            </w:tcBorders>
            <w:vAlign w:val="center"/>
          </w:tcPr>
          <w:p w14:paraId="0DFE27AF">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Static website hosting and pre-signed attachment uploads</w:t>
            </w:r>
          </w:p>
        </w:tc>
      </w:tr>
      <w:tr w14:paraId="49D53C3F">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05D5244E">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Secrets</w:t>
            </w:r>
          </w:p>
        </w:tc>
        <w:tc>
          <w:tcPr>
            <w:tcW w:w="3300" w:type="dxa"/>
            <w:tcBorders>
              <w:top w:val="single" w:color="C0C0C0" w:sz="2" w:space="0"/>
              <w:left w:val="single" w:color="C0C0C0" w:sz="2" w:space="0"/>
              <w:bottom w:val="single" w:color="C0C0C0" w:sz="2" w:space="0"/>
              <w:right w:val="single" w:color="C0C0C0" w:sz="2" w:space="0"/>
            </w:tcBorders>
            <w:vAlign w:val="center"/>
          </w:tcPr>
          <w:p w14:paraId="11F11735">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AWS Secrets Manager</w:t>
            </w:r>
          </w:p>
        </w:tc>
        <w:tc>
          <w:tcPr>
            <w:tcW w:w="3883" w:type="dxa"/>
            <w:tcBorders>
              <w:top w:val="single" w:color="C0C0C0" w:sz="2" w:space="0"/>
              <w:left w:val="single" w:color="C0C0C0" w:sz="2" w:space="0"/>
              <w:bottom w:val="single" w:color="C0C0C0" w:sz="2" w:space="0"/>
              <w:right w:val="single" w:color="C0C0C0" w:sz="2" w:space="0"/>
            </w:tcBorders>
            <w:vAlign w:val="center"/>
          </w:tcPr>
          <w:p w14:paraId="618F6466">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DB credentials and JWT signing keys</w:t>
            </w:r>
          </w:p>
        </w:tc>
      </w:tr>
      <w:tr w14:paraId="6A931437">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5FE426A9">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Observability</w:t>
            </w:r>
          </w:p>
        </w:tc>
        <w:tc>
          <w:tcPr>
            <w:tcW w:w="3300" w:type="dxa"/>
            <w:tcBorders>
              <w:top w:val="single" w:color="C0C0C0" w:sz="2" w:space="0"/>
              <w:left w:val="single" w:color="C0C0C0" w:sz="2" w:space="0"/>
              <w:bottom w:val="single" w:color="C0C0C0" w:sz="2" w:space="0"/>
              <w:right w:val="single" w:color="C0C0C0" w:sz="2" w:space="0"/>
            </w:tcBorders>
            <w:vAlign w:val="center"/>
          </w:tcPr>
          <w:p w14:paraId="539332F9">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Amazon CloudWatch Logs</w:t>
            </w:r>
          </w:p>
        </w:tc>
        <w:tc>
          <w:tcPr>
            <w:tcW w:w="3883" w:type="dxa"/>
            <w:tcBorders>
              <w:top w:val="single" w:color="C0C0C0" w:sz="2" w:space="0"/>
              <w:left w:val="single" w:color="C0C0C0" w:sz="2" w:space="0"/>
              <w:bottom w:val="single" w:color="C0C0C0" w:sz="2" w:space="0"/>
              <w:right w:val="single" w:color="C0C0C0" w:sz="2" w:space="0"/>
            </w:tcBorders>
            <w:vAlign w:val="center"/>
          </w:tcPr>
          <w:p w14:paraId="255343CA">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Centralized container log aggregation</w:t>
            </w:r>
          </w:p>
        </w:tc>
      </w:tr>
      <w:tr w14:paraId="1BE0103D">
        <w:tblPrEx>
          <w:tblCellMar>
            <w:top w:w="100" w:type="dxa"/>
            <w:left w:w="120" w:type="dxa"/>
            <w:bottom w:w="100" w:type="dxa"/>
            <w:right w:w="120" w:type="dxa"/>
          </w:tblCellMar>
        </w:tblPrEx>
        <w:tc>
          <w:tcPr>
            <w:tcW w:w="2523" w:type="dxa"/>
            <w:tcBorders>
              <w:top w:val="single" w:color="C0C0C0" w:sz="2" w:space="0"/>
              <w:left w:val="single" w:color="C0C0C0" w:sz="2" w:space="0"/>
              <w:bottom w:val="single" w:color="C0C0C0" w:sz="2" w:space="0"/>
              <w:right w:val="single" w:color="C0C0C0" w:sz="2" w:space="0"/>
            </w:tcBorders>
            <w:vAlign w:val="center"/>
          </w:tcPr>
          <w:p w14:paraId="06CE83E3">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Testing</w:t>
            </w:r>
          </w:p>
        </w:tc>
        <w:tc>
          <w:tcPr>
            <w:tcW w:w="3300" w:type="dxa"/>
            <w:tcBorders>
              <w:top w:val="single" w:color="C0C0C0" w:sz="2" w:space="0"/>
              <w:left w:val="single" w:color="C0C0C0" w:sz="2" w:space="0"/>
              <w:bottom w:val="single" w:color="C0C0C0" w:sz="2" w:space="0"/>
              <w:right w:val="single" w:color="C0C0C0" w:sz="2" w:space="0"/>
            </w:tcBorders>
            <w:vAlign w:val="center"/>
          </w:tcPr>
          <w:p w14:paraId="226201E9">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JUnit 5</w:t>
            </w:r>
          </w:p>
        </w:tc>
        <w:tc>
          <w:tcPr>
            <w:tcW w:w="3883" w:type="dxa"/>
            <w:tcBorders>
              <w:top w:val="single" w:color="C0C0C0" w:sz="2" w:space="0"/>
              <w:left w:val="single" w:color="C0C0C0" w:sz="2" w:space="0"/>
              <w:bottom w:val="single" w:color="C0C0C0" w:sz="2" w:space="0"/>
              <w:right w:val="single" w:color="C0C0C0" w:sz="2" w:space="0"/>
            </w:tcBorders>
            <w:vAlign w:val="center"/>
          </w:tcPr>
          <w:p w14:paraId="2FDBCDD7">
            <w:pPr>
              <w:spacing w:before="0" w:after="0"/>
              <w:rPr>
                <w:rFonts w:ascii="Calibri" w:hAnsi="Calibri" w:eastAsia="Calibri" w:cs="Calibri"/>
                <w:b w:val="0"/>
                <w:bCs w:val="0"/>
                <w:color w:val="1E1E1E"/>
                <w:sz w:val="20"/>
                <w:szCs w:val="20"/>
              </w:rPr>
            </w:pPr>
            <w:r>
              <w:rPr>
                <w:rFonts w:eastAsia="Calibri" w:cs="Calibri"/>
                <w:b w:val="0"/>
                <w:bCs w:val="0"/>
                <w:color w:val="1E1E1E"/>
                <w:sz w:val="20"/>
                <w:szCs w:val="20"/>
              </w:rPr>
              <w:t>83 backend classes verified in CI</w:t>
            </w:r>
          </w:p>
        </w:tc>
      </w:tr>
    </w:tbl>
    <w:p w14:paraId="2DAEA647">
      <w:pPr>
        <w:spacing w:before="0" w:after="140" w:line="288" w:lineRule="auto"/>
        <w:rPr>
          <w:rFonts w:eastAsia="Calibri" w:cs="Calibri"/>
          <w:i/>
          <w:iCs/>
          <w:color w:val="1E1E1E"/>
          <w:sz w:val="21"/>
          <w:szCs w:val="21"/>
        </w:rPr>
      </w:pPr>
      <w:r>
        <w:rPr>
          <w:rFonts w:eastAsia="Calibri" w:cs="Calibri"/>
          <w:i/>
          <w:iCs/>
          <w:color w:val="1E1E1E"/>
          <w:sz w:val="21"/>
          <w:szCs w:val="21"/>
        </w:rPr>
        <w:t>Together, this stack was selected to keep every layer either fully managed by AWS or fully defined as code, so that the proof of concept could be reproduced, evaluated, and torn down repeatably with minimal manual intervention.</w:t>
      </w:r>
    </w:p>
    <w:p w14:paraId="6F32026F">
      <w:pPr>
        <w:spacing w:before="0" w:after="140" w:line="288" w:lineRule="auto"/>
        <w:rPr>
          <w:rFonts w:eastAsia="Calibri" w:cs="Calibri"/>
          <w:i/>
          <w:iCs/>
          <w:color w:val="1E1E1E"/>
          <w:sz w:val="21"/>
          <w:szCs w:val="21"/>
        </w:rPr>
      </w:pPr>
    </w:p>
    <w:p w14:paraId="38979DB0">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Appendix B: Glossary of Terms</w:t>
      </w:r>
    </w:p>
    <w:p w14:paraId="79C10384">
      <w:pPr>
        <w:pStyle w:val="25"/>
        <w:numPr>
          <w:ilvl w:val="0"/>
          <w:numId w:val="3"/>
        </w:numPr>
        <w:tabs>
          <w:tab w:val="left" w:pos="0"/>
        </w:tabs>
        <w:spacing w:before="0" w:after="80" w:line="276" w:lineRule="auto"/>
      </w:pPr>
      <w:r>
        <w:rPr>
          <w:rFonts w:eastAsia="Calibri" w:cs="Calibri"/>
          <w:b/>
          <w:bCs/>
          <w:color w:val="1F3864"/>
          <w:sz w:val="21"/>
          <w:szCs w:val="21"/>
        </w:rPr>
        <w:t xml:space="preserve">ALB (Application Load Balancer) — </w:t>
      </w:r>
      <w:r>
        <w:rPr>
          <w:rFonts w:eastAsia="Calibri" w:cs="Calibri"/>
          <w:color w:val="1E1E1E"/>
          <w:sz w:val="21"/>
          <w:szCs w:val="21"/>
        </w:rPr>
        <w:t>an AWS-managed layer 7 load balancer that distributes incoming HTTP traffic across backend targets.</w:t>
      </w:r>
    </w:p>
    <w:p w14:paraId="27317356">
      <w:pPr>
        <w:pStyle w:val="25"/>
        <w:numPr>
          <w:ilvl w:val="0"/>
          <w:numId w:val="3"/>
        </w:numPr>
        <w:tabs>
          <w:tab w:val="left" w:pos="0"/>
        </w:tabs>
        <w:spacing w:before="0" w:after="80" w:line="276" w:lineRule="auto"/>
      </w:pPr>
      <w:r>
        <w:rPr>
          <w:rFonts w:eastAsia="Calibri" w:cs="Calibri"/>
          <w:b/>
          <w:bCs/>
          <w:color w:val="1F3864"/>
          <w:sz w:val="21"/>
          <w:szCs w:val="21"/>
        </w:rPr>
        <w:t xml:space="preserve">CIDR block — </w:t>
      </w:r>
      <w:r>
        <w:rPr>
          <w:rFonts w:eastAsia="Calibri" w:cs="Calibri"/>
          <w:color w:val="1E1E1E"/>
          <w:sz w:val="21"/>
          <w:szCs w:val="21"/>
        </w:rPr>
        <w:t>a notation (e.g. 10.0.0.0/16) describing a range of IP addresses assigned to a network or subnet.</w:t>
      </w:r>
    </w:p>
    <w:p w14:paraId="22557707">
      <w:pPr>
        <w:pStyle w:val="25"/>
        <w:numPr>
          <w:ilvl w:val="0"/>
          <w:numId w:val="3"/>
        </w:numPr>
        <w:tabs>
          <w:tab w:val="left" w:pos="0"/>
        </w:tabs>
        <w:spacing w:before="0" w:after="80" w:line="276" w:lineRule="auto"/>
      </w:pPr>
      <w:r>
        <w:rPr>
          <w:rFonts w:eastAsia="Calibri" w:cs="Calibri"/>
          <w:b/>
          <w:bCs/>
          <w:color w:val="1F3864"/>
          <w:sz w:val="21"/>
          <w:szCs w:val="21"/>
        </w:rPr>
        <w:t xml:space="preserve">CORS (Cross-Origin Resource Sharing) — </w:t>
      </w:r>
      <w:r>
        <w:rPr>
          <w:rFonts w:eastAsia="Calibri" w:cs="Calibri"/>
          <w:color w:val="1E1E1E"/>
          <w:sz w:val="21"/>
          <w:szCs w:val="21"/>
        </w:rPr>
        <w:t>a browser security mechanism that restricts which origins may make requests to a given resource, configured here on the S3 attachments bucket.</w:t>
      </w:r>
    </w:p>
    <w:p w14:paraId="1A9A1BE0">
      <w:pPr>
        <w:pStyle w:val="25"/>
        <w:numPr>
          <w:ilvl w:val="0"/>
          <w:numId w:val="3"/>
        </w:numPr>
        <w:tabs>
          <w:tab w:val="left" w:pos="0"/>
        </w:tabs>
        <w:spacing w:before="0" w:after="80" w:line="276" w:lineRule="auto"/>
      </w:pPr>
      <w:r>
        <w:rPr>
          <w:rFonts w:eastAsia="Calibri" w:cs="Calibri"/>
          <w:b/>
          <w:bCs/>
          <w:color w:val="1F3864"/>
          <w:sz w:val="21"/>
          <w:szCs w:val="21"/>
        </w:rPr>
        <w:t xml:space="preserve">ECR (Elastic Container Registry) — </w:t>
      </w:r>
      <w:r>
        <w:rPr>
          <w:rFonts w:eastAsia="Calibri" w:cs="Calibri"/>
          <w:color w:val="1E1E1E"/>
          <w:sz w:val="21"/>
          <w:szCs w:val="21"/>
        </w:rPr>
        <w:t>AWS's managed Docker image registry, used here to store versioned backend images.</w:t>
      </w:r>
    </w:p>
    <w:p w14:paraId="13C974AB">
      <w:pPr>
        <w:pStyle w:val="25"/>
        <w:numPr>
          <w:ilvl w:val="0"/>
          <w:numId w:val="3"/>
        </w:numPr>
        <w:tabs>
          <w:tab w:val="left" w:pos="0"/>
        </w:tabs>
        <w:spacing w:before="0" w:after="80" w:line="276" w:lineRule="auto"/>
      </w:pPr>
      <w:r>
        <w:rPr>
          <w:rFonts w:eastAsia="Calibri" w:cs="Calibri"/>
          <w:b/>
          <w:bCs/>
          <w:color w:val="1F3864"/>
          <w:sz w:val="21"/>
          <w:szCs w:val="21"/>
        </w:rPr>
        <w:t xml:space="preserve">ECS Fargate — </w:t>
      </w:r>
      <w:r>
        <w:rPr>
          <w:rFonts w:eastAsia="Calibri" w:cs="Calibri"/>
          <w:color w:val="1E1E1E"/>
          <w:sz w:val="21"/>
          <w:szCs w:val="21"/>
        </w:rPr>
        <w:t>a serverless compute engine for containers that removes the need to provision or manage the underlying EC2 instances.</w:t>
      </w:r>
    </w:p>
    <w:p w14:paraId="68F306DB">
      <w:pPr>
        <w:pStyle w:val="25"/>
        <w:numPr>
          <w:ilvl w:val="0"/>
          <w:numId w:val="3"/>
        </w:numPr>
        <w:tabs>
          <w:tab w:val="left" w:pos="0"/>
        </w:tabs>
        <w:spacing w:before="0" w:after="80" w:line="276" w:lineRule="auto"/>
      </w:pPr>
      <w:r>
        <w:rPr>
          <w:rFonts w:eastAsia="Calibri" w:cs="Calibri"/>
          <w:b/>
          <w:bCs/>
          <w:color w:val="1F3864"/>
          <w:sz w:val="21"/>
          <w:szCs w:val="21"/>
        </w:rPr>
        <w:t xml:space="preserve">Flyway — </w:t>
      </w:r>
      <w:r>
        <w:rPr>
          <w:rFonts w:eastAsia="Calibri" w:cs="Calibri"/>
          <w:color w:val="1E1E1E"/>
          <w:sz w:val="21"/>
          <w:szCs w:val="21"/>
        </w:rPr>
        <w:t>a database migration tool that applies versioned SQL scripts automatically, keeping schema changes tracked alongside application code.</w:t>
      </w:r>
    </w:p>
    <w:p w14:paraId="30AE14FA">
      <w:pPr>
        <w:pStyle w:val="25"/>
        <w:numPr>
          <w:ilvl w:val="0"/>
          <w:numId w:val="3"/>
        </w:numPr>
        <w:tabs>
          <w:tab w:val="left" w:pos="0"/>
        </w:tabs>
        <w:spacing w:before="0" w:after="80" w:line="276" w:lineRule="auto"/>
      </w:pPr>
      <w:r>
        <w:rPr>
          <w:rFonts w:eastAsia="Calibri" w:cs="Calibri"/>
          <w:b/>
          <w:bCs/>
          <w:color w:val="1F3864"/>
          <w:sz w:val="21"/>
          <w:szCs w:val="21"/>
        </w:rPr>
        <w:t xml:space="preserve">HMAC-SHA256 — </w:t>
      </w:r>
      <w:r>
        <w:rPr>
          <w:rFonts w:eastAsia="Calibri" w:cs="Calibri"/>
          <w:color w:val="1E1E1E"/>
          <w:sz w:val="21"/>
          <w:szCs w:val="21"/>
        </w:rPr>
        <w:t>a cryptographic algorithm used here to sign and verify JWTs, ensuring a token cannot be forged or altered without detection.</w:t>
      </w:r>
    </w:p>
    <w:p w14:paraId="302F4620">
      <w:pPr>
        <w:pStyle w:val="25"/>
        <w:numPr>
          <w:ilvl w:val="0"/>
          <w:numId w:val="3"/>
        </w:numPr>
        <w:tabs>
          <w:tab w:val="left" w:pos="0"/>
        </w:tabs>
        <w:spacing w:before="0" w:after="80" w:line="276" w:lineRule="auto"/>
      </w:pPr>
      <w:r>
        <w:rPr>
          <w:rFonts w:eastAsia="Calibri" w:cs="Calibri"/>
          <w:b/>
          <w:bCs/>
          <w:color w:val="1F3864"/>
          <w:sz w:val="21"/>
          <w:szCs w:val="21"/>
        </w:rPr>
        <w:t xml:space="preserve">IaC (Infrastructure as Code) — </w:t>
      </w:r>
      <w:r>
        <w:rPr>
          <w:rFonts w:eastAsia="Calibri" w:cs="Calibri"/>
          <w:color w:val="1E1E1E"/>
          <w:sz w:val="21"/>
          <w:szCs w:val="21"/>
        </w:rPr>
        <w:t>defining cloud infrastructure in declarative configuration files (Terraform, in this project) rather than provisioning resources manually.</w:t>
      </w:r>
    </w:p>
    <w:p w14:paraId="36589674">
      <w:pPr>
        <w:pStyle w:val="25"/>
        <w:numPr>
          <w:ilvl w:val="0"/>
          <w:numId w:val="3"/>
        </w:numPr>
        <w:tabs>
          <w:tab w:val="left" w:pos="0"/>
        </w:tabs>
        <w:spacing w:before="0" w:after="80" w:line="276" w:lineRule="auto"/>
      </w:pPr>
      <w:r>
        <w:rPr>
          <w:rFonts w:eastAsia="Calibri" w:cs="Calibri"/>
          <w:b/>
          <w:bCs/>
          <w:color w:val="1F3864"/>
          <w:sz w:val="21"/>
          <w:szCs w:val="21"/>
        </w:rPr>
        <w:t xml:space="preserve">JWT (JSON Web Token) — </w:t>
      </w:r>
      <w:r>
        <w:rPr>
          <w:rFonts w:eastAsia="Calibri" w:cs="Calibri"/>
          <w:color w:val="1E1E1E"/>
          <w:sz w:val="21"/>
          <w:szCs w:val="21"/>
        </w:rPr>
        <w:t>a compact, signed token used to represent an authenticated user's identity and claims without requiring server-side session storage.</w:t>
      </w:r>
    </w:p>
    <w:p w14:paraId="1DAE861A">
      <w:pPr>
        <w:pStyle w:val="25"/>
        <w:numPr>
          <w:ilvl w:val="0"/>
          <w:numId w:val="3"/>
        </w:numPr>
        <w:tabs>
          <w:tab w:val="left" w:pos="0"/>
        </w:tabs>
        <w:spacing w:before="0" w:after="80" w:line="276" w:lineRule="auto"/>
      </w:pPr>
      <w:r>
        <w:rPr>
          <w:rFonts w:eastAsia="Calibri" w:cs="Calibri"/>
          <w:b/>
          <w:bCs/>
          <w:color w:val="1F3864"/>
          <w:sz w:val="21"/>
          <w:szCs w:val="21"/>
        </w:rPr>
        <w:t xml:space="preserve">Multi-AZ — </w:t>
      </w:r>
      <w:r>
        <w:rPr>
          <w:rFonts w:eastAsia="Calibri" w:cs="Calibri"/>
          <w:color w:val="1E1E1E"/>
          <w:sz w:val="21"/>
          <w:szCs w:val="21"/>
        </w:rPr>
        <w:t>a deployment pattern that replicates a resource across two or more AWS Availability Zones for high availability.</w:t>
      </w:r>
    </w:p>
    <w:p w14:paraId="574C7E5B">
      <w:pPr>
        <w:pStyle w:val="25"/>
        <w:numPr>
          <w:ilvl w:val="0"/>
          <w:numId w:val="3"/>
        </w:numPr>
        <w:tabs>
          <w:tab w:val="left" w:pos="0"/>
        </w:tabs>
        <w:spacing w:before="0" w:after="80" w:line="276" w:lineRule="auto"/>
      </w:pPr>
      <w:r>
        <w:rPr>
          <w:rFonts w:eastAsia="Calibri" w:cs="Calibri"/>
          <w:b/>
          <w:bCs/>
          <w:color w:val="1F3864"/>
          <w:sz w:val="21"/>
          <w:szCs w:val="21"/>
        </w:rPr>
        <w:t xml:space="preserve">Pre-signed URL — </w:t>
      </w:r>
      <w:r>
        <w:rPr>
          <w:rFonts w:eastAsia="Calibri" w:cs="Calibri"/>
          <w:color w:val="1E1E1E"/>
          <w:sz w:val="21"/>
          <w:szCs w:val="21"/>
        </w:rPr>
        <w:t>a time-limited, cryptographically signed URL that grants temporary access to a specific S3 object without exposing AWS credentials.</w:t>
      </w:r>
    </w:p>
    <w:p w14:paraId="192FAAB7">
      <w:pPr>
        <w:pStyle w:val="25"/>
        <w:numPr>
          <w:ilvl w:val="0"/>
          <w:numId w:val="3"/>
        </w:numPr>
        <w:tabs>
          <w:tab w:val="left" w:pos="0"/>
        </w:tabs>
        <w:spacing w:before="0" w:after="80" w:line="276" w:lineRule="auto"/>
      </w:pPr>
      <w:r>
        <w:rPr>
          <w:rFonts w:eastAsia="Calibri" w:cs="Calibri"/>
          <w:b/>
          <w:bCs/>
          <w:color w:val="1F3864"/>
          <w:sz w:val="21"/>
          <w:szCs w:val="21"/>
        </w:rPr>
        <w:t xml:space="preserve">RBAC (Role-Based Access Control) — </w:t>
      </w:r>
      <w:r>
        <w:rPr>
          <w:rFonts w:eastAsia="Calibri" w:cs="Calibri"/>
          <w:color w:val="1E1E1E"/>
          <w:sz w:val="21"/>
          <w:szCs w:val="21"/>
        </w:rPr>
        <w:t>an authorization model that grants permissions based on a user's assigned role rather than per-user rules.</w:t>
      </w:r>
    </w:p>
    <w:p w14:paraId="10A71A44">
      <w:pPr>
        <w:pStyle w:val="25"/>
        <w:numPr>
          <w:ilvl w:val="0"/>
          <w:numId w:val="3"/>
        </w:numPr>
        <w:tabs>
          <w:tab w:val="left" w:pos="0"/>
        </w:tabs>
        <w:spacing w:before="0" w:after="80" w:line="276" w:lineRule="auto"/>
      </w:pPr>
      <w:r>
        <w:rPr>
          <w:rFonts w:eastAsia="Calibri" w:cs="Calibri"/>
          <w:b/>
          <w:bCs/>
          <w:color w:val="1F3864"/>
          <w:sz w:val="21"/>
          <w:szCs w:val="21"/>
        </w:rPr>
        <w:t xml:space="preserve">VPC (Virtual Private Cloud) — </w:t>
      </w:r>
      <w:r>
        <w:rPr>
          <w:rFonts w:eastAsia="Calibri" w:cs="Calibri"/>
          <w:color w:val="1E1E1E"/>
          <w:sz w:val="21"/>
          <w:szCs w:val="21"/>
        </w:rPr>
        <w:t>an isolated, logically separated network within AWS in which resources such as ECS tasks and RDS instances are deployed.</w:t>
      </w:r>
    </w:p>
    <w:p w14:paraId="471E7E80">
      <w:pPr>
        <w:pStyle w:val="2"/>
        <w:pBdr>
          <w:bottom w:val="single" w:color="2E75B6" w:sz="8" w:space="4"/>
        </w:pBdr>
        <w:spacing w:before="320" w:after="160"/>
        <w:ind w:left="0" w:firstLine="0"/>
        <w:rPr>
          <w:rFonts w:ascii="Calibri" w:hAnsi="Calibri" w:eastAsia="Calibri" w:cs="Calibri"/>
          <w:b/>
          <w:bCs/>
          <w:color w:val="1F3864"/>
          <w:sz w:val="28"/>
          <w:szCs w:val="28"/>
        </w:rPr>
      </w:pPr>
      <w:r>
        <w:rPr>
          <w:rFonts w:eastAsia="Calibri" w:cs="Calibri"/>
          <w:b/>
          <w:bCs/>
          <w:color w:val="1F3864"/>
          <w:sz w:val="28"/>
          <w:szCs w:val="28"/>
        </w:rPr>
        <w:t>Appendix C: Recommendations for Production Readiness</w:t>
      </w:r>
    </w:p>
    <w:p w14:paraId="298758B2">
      <w:pPr>
        <w:spacing w:before="0" w:after="140" w:line="288" w:lineRule="auto"/>
        <w:rPr>
          <w:rFonts w:ascii="Calibri" w:hAnsi="Calibri" w:eastAsia="Calibri" w:cs="Calibri"/>
          <w:i w:val="0"/>
          <w:iCs w:val="0"/>
          <w:color w:val="1E1E1E"/>
          <w:sz w:val="21"/>
          <w:szCs w:val="21"/>
        </w:rPr>
      </w:pPr>
      <w:r>
        <w:rPr>
          <w:rFonts w:eastAsia="Calibri" w:cs="Calibri"/>
          <w:i w:val="0"/>
          <w:iCs w:val="0"/>
          <w:color w:val="1E1E1E"/>
          <w:sz w:val="21"/>
          <w:szCs w:val="21"/>
        </w:rPr>
        <w:t>The current deployment is deliberately scoped as a proof of concept. The items below outline what the team would prioritize before treating this as a production system, based on the gaps observed during the evaluation period.</w:t>
      </w:r>
    </w:p>
    <w:p w14:paraId="489DFAB4">
      <w:pPr>
        <w:pStyle w:val="25"/>
        <w:numPr>
          <w:ilvl w:val="0"/>
          <w:numId w:val="3"/>
        </w:numPr>
        <w:tabs>
          <w:tab w:val="left" w:pos="0"/>
        </w:tabs>
        <w:spacing w:before="0" w:after="80" w:line="276" w:lineRule="auto"/>
      </w:pPr>
      <w:r>
        <w:rPr>
          <w:rFonts w:eastAsia="Calibri" w:cs="Calibri"/>
          <w:b/>
          <w:bCs/>
          <w:color w:val="1F3864"/>
          <w:sz w:val="21"/>
          <w:szCs w:val="21"/>
        </w:rPr>
        <w:t xml:space="preserve">HTTPS termination — </w:t>
      </w:r>
      <w:r>
        <w:rPr>
          <w:rFonts w:eastAsia="Calibri" w:cs="Calibri"/>
          <w:color w:val="1E1E1E"/>
          <w:sz w:val="21"/>
          <w:szCs w:val="21"/>
        </w:rPr>
        <w:t>the ALB currently listens on port 80 only; a production deployment would add an ACM certificate and an HTTPS listener, redirecting all HTTP traffic to HTTPS.</w:t>
      </w:r>
    </w:p>
    <w:p w14:paraId="02850E4C">
      <w:pPr>
        <w:pStyle w:val="25"/>
        <w:numPr>
          <w:ilvl w:val="0"/>
          <w:numId w:val="3"/>
        </w:numPr>
        <w:tabs>
          <w:tab w:val="left" w:pos="0"/>
        </w:tabs>
        <w:spacing w:before="0" w:after="80" w:line="276" w:lineRule="auto"/>
      </w:pPr>
      <w:r>
        <w:rPr>
          <w:rFonts w:eastAsia="Calibri" w:cs="Calibri"/>
          <w:b/>
          <w:bCs/>
          <w:color w:val="1F3864"/>
          <w:sz w:val="21"/>
          <w:szCs w:val="21"/>
        </w:rPr>
        <w:t xml:space="preserve">Auto Scaling — </w:t>
      </w:r>
      <w:r>
        <w:rPr>
          <w:rFonts w:eastAsia="Calibri" w:cs="Calibri"/>
          <w:color w:val="1E1E1E"/>
          <w:sz w:val="21"/>
          <w:szCs w:val="21"/>
        </w:rPr>
        <w:t>the ECS service currently runs a fixed task count; adding an Application Auto Scaling policy tied to CPU/memory or request count would let the service handle variable load without manual intervention.</w:t>
      </w:r>
    </w:p>
    <w:p w14:paraId="273EDB8A">
      <w:pPr>
        <w:pStyle w:val="25"/>
        <w:numPr>
          <w:ilvl w:val="0"/>
          <w:numId w:val="3"/>
        </w:numPr>
        <w:tabs>
          <w:tab w:val="left" w:pos="0"/>
        </w:tabs>
        <w:spacing w:before="0" w:after="80" w:line="276" w:lineRule="auto"/>
      </w:pPr>
      <w:r>
        <w:rPr>
          <w:rFonts w:eastAsia="Calibri" w:cs="Calibri"/>
          <w:b/>
          <w:bCs/>
          <w:color w:val="1F3864"/>
          <w:sz w:val="21"/>
          <w:szCs w:val="21"/>
        </w:rPr>
        <w:t xml:space="preserve">CloudWatch Alarms — </w:t>
      </w:r>
      <w:r>
        <w:rPr>
          <w:rFonts w:eastAsia="Calibri" w:cs="Calibri"/>
          <w:color w:val="1E1E1E"/>
          <w:sz w:val="21"/>
          <w:szCs w:val="21"/>
        </w:rPr>
        <w:t>the Actuator health and metrics endpoints already exist (Section 13); the next step is wiring them into CloudWatch Alarms and a dashboard so the team is notified proactively rather than discovering issues by checking logs.</w:t>
      </w:r>
    </w:p>
    <w:p w14:paraId="6D4946AA">
      <w:pPr>
        <w:pStyle w:val="25"/>
        <w:numPr>
          <w:ilvl w:val="0"/>
          <w:numId w:val="3"/>
        </w:numPr>
        <w:tabs>
          <w:tab w:val="left" w:pos="0"/>
        </w:tabs>
        <w:spacing w:before="0" w:after="80" w:line="276" w:lineRule="auto"/>
      </w:pPr>
      <w:r>
        <w:rPr>
          <w:rFonts w:eastAsia="Calibri" w:cs="Calibri"/>
          <w:b/>
          <w:bCs/>
          <w:color w:val="1F3864"/>
          <w:sz w:val="21"/>
          <w:szCs w:val="21"/>
        </w:rPr>
        <w:t xml:space="preserve">CDN distribution — </w:t>
      </w:r>
      <w:r>
        <w:rPr>
          <w:rFonts w:eastAsia="Calibri" w:cs="Calibri"/>
          <w:color w:val="1E1E1E"/>
          <w:sz w:val="21"/>
          <w:szCs w:val="21"/>
        </w:rPr>
        <w:t>fronting the S3 static website with Amazon CloudFront would reduce frontend latency for geographically distributed users and allow HTTPS on the frontend origin as well.</w:t>
      </w:r>
    </w:p>
    <w:p w14:paraId="2852673C">
      <w:pPr>
        <w:pStyle w:val="25"/>
        <w:numPr>
          <w:ilvl w:val="0"/>
          <w:numId w:val="3"/>
        </w:numPr>
        <w:tabs>
          <w:tab w:val="left" w:pos="0"/>
        </w:tabs>
        <w:spacing w:before="0" w:after="80" w:line="276" w:lineRule="auto"/>
      </w:pPr>
      <w:r>
        <w:rPr>
          <w:rFonts w:eastAsia="Calibri" w:cs="Calibri"/>
          <w:b/>
          <w:bCs/>
          <w:color w:val="1F3864"/>
          <w:sz w:val="21"/>
          <w:szCs w:val="21"/>
        </w:rPr>
        <w:t xml:space="preserve">Backup and retention policy — </w:t>
      </w:r>
      <w:r>
        <w:rPr>
          <w:rFonts w:eastAsia="Calibri" w:cs="Calibri"/>
          <w:color w:val="1E1E1E"/>
          <w:sz w:val="21"/>
          <w:szCs w:val="21"/>
        </w:rPr>
        <w:t>formalizing RDS automated backup retention and S3 lifecycle rules for older attachments would round out the operational posture beyond what a proof of concept requires.</w:t>
      </w:r>
    </w:p>
    <w:p w14:paraId="5439A506">
      <w:pPr>
        <w:pStyle w:val="25"/>
        <w:numPr>
          <w:ilvl w:val="0"/>
          <w:numId w:val="3"/>
        </w:numPr>
        <w:tabs>
          <w:tab w:val="left" w:pos="0"/>
        </w:tabs>
        <w:spacing w:before="0" w:after="80" w:line="276" w:lineRule="auto"/>
      </w:pPr>
      <w:r>
        <w:rPr>
          <w:rFonts w:eastAsia="Calibri" w:cs="Calibri"/>
          <w:b/>
          <w:bCs/>
          <w:color w:val="1F3864"/>
          <w:sz w:val="21"/>
          <w:szCs w:val="21"/>
        </w:rPr>
        <w:t xml:space="preserve">Cost confirmation — </w:t>
      </w:r>
      <w:r>
        <w:rPr>
          <w:rFonts w:eastAsia="Calibri" w:cs="Calibri"/>
          <w:color w:val="1E1E1E"/>
          <w:sz w:val="21"/>
          <w:szCs w:val="21"/>
        </w:rPr>
        <w:t>the placeholder figures in Section 15 should be replaced with confirmed AWS Cost Explorer data before this document is used for budget planning.</w:t>
      </w:r>
    </w:p>
    <w:p w14:paraId="08CD9427">
      <w:pPr>
        <w:spacing w:before="0" w:after="140" w:line="288" w:lineRule="auto"/>
        <w:rPr>
          <w:rFonts w:ascii="Calibri" w:hAnsi="Calibri" w:eastAsia="Calibri" w:cs="Calibri"/>
          <w:i/>
          <w:iCs/>
          <w:color w:val="1E1E1E"/>
          <w:sz w:val="21"/>
          <w:szCs w:val="21"/>
        </w:rPr>
      </w:pPr>
      <w:r>
        <w:rPr>
          <w:rFonts w:eastAsia="Calibri" w:cs="Calibri"/>
          <w:i/>
          <w:iCs/>
          <w:color w:val="1E1E1E"/>
          <w:sz w:val="21"/>
          <w:szCs w:val="21"/>
        </w:rPr>
        <w:t>None of these items block the current proof of concept from being evaluated on its stated objectives (Section 1); they represent the natural next iteration once the platform moves from evaluation toward a production rollout.</w:t>
      </w:r>
    </w:p>
    <w:sectPr>
      <w:headerReference r:id="rId3" w:type="default"/>
      <w:footerReference r:id="rId4" w:type="default"/>
      <w:pgSz w:w="11906" w:h="16838" w:orient="landscape"/>
      <w:pgMar w:top="1000" w:right="1100" w:bottom="1000" w:left="1100" w:header="708" w:footer="708" w:gutter="0"/>
      <w:pgNumType w:fmt="decimal" w:start="1"/>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Liberation Serif">
    <w:altName w:val="Times New Roman"/>
    <w:panose1 w:val="00000000000000000000"/>
    <w:charset w:val="00"/>
    <w:family w:val="roman"/>
    <w:pitch w:val="default"/>
    <w:sig w:usb0="00000000" w:usb1="00000000" w:usb2="00000000" w:usb3="00000000" w:csb0="00000000" w:csb1="00000000"/>
  </w:font>
  <w:font w:name="Noto Serif CJK SC">
    <w:altName w:val="SimSun"/>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5EC657">
    <w:pPr>
      <w:jc w:val="center"/>
    </w:pPr>
    <w:r>
      <w:rPr>
        <w:rFonts w:eastAsia="Calibri" w:cs="Calibri"/>
        <w:color w:val="595959"/>
        <w:sz w:val="16"/>
        <w:szCs w:val="16"/>
      </w:rPr>
      <w:t xml:space="preserve">Page </w:t>
    </w:r>
    <w:r>
      <w:rPr>
        <w:rFonts w:eastAsia="Calibri" w:cs="Calibri"/>
        <w:color w:val="595959"/>
        <w:sz w:val="16"/>
        <w:szCs w:val="16"/>
      </w:rPr>
      <w:fldChar w:fldCharType="begin"/>
    </w:r>
    <w:r>
      <w:rPr>
        <w:rFonts w:eastAsia="Calibri" w:cs="Calibri"/>
        <w:color w:val="595959"/>
        <w:sz w:val="16"/>
        <w:szCs w:val="16"/>
      </w:rPr>
      <w:instrText xml:space="preserve"> PAGE </w:instrText>
    </w:r>
    <w:r>
      <w:rPr>
        <w:rFonts w:eastAsia="Calibri" w:cs="Calibri"/>
        <w:color w:val="595959"/>
        <w:sz w:val="16"/>
        <w:szCs w:val="16"/>
      </w:rPr>
      <w:fldChar w:fldCharType="separate"/>
    </w:r>
    <w:r>
      <w:rPr>
        <w:rFonts w:eastAsia="Calibri" w:cs="Calibri"/>
        <w:color w:val="595959"/>
        <w:sz w:val="16"/>
        <w:szCs w:val="16"/>
      </w:rPr>
      <w:t>13</w:t>
    </w:r>
    <w:r>
      <w:rPr>
        <w:rFonts w:eastAsia="Calibri" w:cs="Calibri"/>
        <w:color w:val="595959"/>
        <w:sz w:val="16"/>
        <w:szCs w:val="16"/>
      </w:rPr>
      <w:fldChar w:fldCharType="end"/>
    </w:r>
    <w:r>
      <w:rPr>
        <w:rFonts w:eastAsia="Calibri" w:cs="Calibri"/>
        <w:color w:val="595959"/>
        <w:sz w:val="16"/>
        <w:szCs w:val="16"/>
      </w:rPr>
      <w:t xml:space="preserve"> of </w:t>
    </w:r>
    <w:r>
      <w:rPr>
        <w:rFonts w:eastAsia="Calibri" w:cs="Calibri"/>
        <w:color w:val="595959"/>
        <w:sz w:val="16"/>
        <w:szCs w:val="16"/>
      </w:rPr>
      <w:fldChar w:fldCharType="begin"/>
    </w:r>
    <w:r>
      <w:rPr>
        <w:rFonts w:eastAsia="Calibri" w:cs="Calibri"/>
        <w:color w:val="595959"/>
        <w:sz w:val="16"/>
        <w:szCs w:val="16"/>
      </w:rPr>
      <w:instrText xml:space="preserve"> NUMPAGES \* ARABIC </w:instrText>
    </w:r>
    <w:r>
      <w:rPr>
        <w:rFonts w:eastAsia="Calibri" w:cs="Calibri"/>
        <w:color w:val="595959"/>
        <w:sz w:val="16"/>
        <w:szCs w:val="16"/>
      </w:rPr>
      <w:fldChar w:fldCharType="separate"/>
    </w:r>
    <w:r>
      <w:rPr>
        <w:rFonts w:eastAsia="Calibri" w:cs="Calibri"/>
        <w:color w:val="595959"/>
        <w:sz w:val="16"/>
        <w:szCs w:val="16"/>
      </w:rPr>
      <w:t>13</w:t>
    </w:r>
    <w:r>
      <w:rPr>
        <w:rFonts w:eastAsia="Calibri" w:cs="Calibri"/>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41CB31">
    <w:pPr>
      <w:pBdr>
        <w:bottom w:val="single" w:color="BFBFBF" w:sz="4" w:space="4"/>
      </w:pBdr>
      <w:jc w:val="right"/>
      <w:rPr>
        <w:rFonts w:ascii="Calibri" w:hAnsi="Calibri" w:eastAsia="Calibri" w:cs="Calibri"/>
        <w:color w:val="595959"/>
        <w:sz w:val="16"/>
        <w:szCs w:val="16"/>
      </w:rPr>
    </w:pPr>
    <w:r>
      <w:rPr>
        <w:rFonts w:eastAsia="Calibri" w:cs="Calibri"/>
        <w:color w:val="595959"/>
        <w:sz w:val="16"/>
        <w:szCs w:val="16"/>
      </w:rPr>
      <w:t>TicketDesk — POC Evaluation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singleLevel"/>
    <w:tmpl w:val="BF205925"/>
    <w:lvl w:ilvl="0" w:tentative="0">
      <w:start w:val="1"/>
      <w:numFmt w:val="decimal"/>
      <w:lvlText w:val="%1."/>
      <w:lvlJc w:val="left"/>
      <w:pPr>
        <w:tabs>
          <w:tab w:val="left" w:pos="0"/>
        </w:tabs>
        <w:ind w:left="460" w:hanging="300"/>
      </w:pPr>
    </w:lvl>
  </w:abstractNum>
  <w:abstractNum w:abstractNumId="1">
    <w:nsid w:val="CF092B84"/>
    <w:multiLevelType w:val="multilevel"/>
    <w:tmpl w:val="CF092B84"/>
    <w:lvl w:ilvl="0" w:tentative="0">
      <w:start w:val="1"/>
      <w:numFmt w:val="bullet"/>
      <w:lvlText w:val=""/>
      <w:lvlJc w:val="left"/>
      <w:pPr>
        <w:tabs>
          <w:tab w:val="left" w:pos="0"/>
        </w:tabs>
        <w:ind w:left="460" w:hanging="260"/>
      </w:pPr>
      <w:rPr>
        <w:rFonts w:hint="default" w:ascii="Symbol" w:hAnsi="Symbol" w:cs="Symbol"/>
      </w:rPr>
    </w:lvl>
    <w:lvl w:ilvl="1" w:tentative="0">
      <w:start w:val="1"/>
      <w:numFmt w:val="bullet"/>
      <w:lvlText w:val=""/>
      <w:lvlJc w:val="left"/>
      <w:pPr>
        <w:tabs>
          <w:tab w:val="left" w:pos="0"/>
        </w:tabs>
        <w:ind w:left="820" w:hanging="260"/>
      </w:pPr>
      <w:rPr>
        <w:rFonts w:hint="default" w:ascii="Symbol" w:hAnsi="Symbol" w:cs="Symbol"/>
      </w:rPr>
    </w:lvl>
    <w:lvl w:ilvl="2" w:tentative="0">
      <w:start w:val="1"/>
      <w:numFmt w:val="decimal"/>
      <w:lvlText w:val=""/>
      <w:lvlJc w:val="left"/>
      <w:pPr>
        <w:tabs>
          <w:tab w:val="left" w:pos="0"/>
        </w:tabs>
        <w:ind w:left="0" w:firstLine="0"/>
      </w:pPr>
    </w:lvl>
    <w:lvl w:ilvl="3" w:tentative="0">
      <w:start w:val="1"/>
      <w:numFmt w:val="decimal"/>
      <w:lvlText w:val=""/>
      <w:lvlJc w:val="left"/>
      <w:pPr>
        <w:tabs>
          <w:tab w:val="left" w:pos="0"/>
        </w:tabs>
        <w:ind w:left="0" w:firstLine="0"/>
      </w:pPr>
    </w:lvl>
    <w:lvl w:ilvl="4" w:tentative="0">
      <w:start w:val="1"/>
      <w:numFmt w:val="decimal"/>
      <w:lvlText w:val=""/>
      <w:lvlJc w:val="left"/>
      <w:pPr>
        <w:tabs>
          <w:tab w:val="left" w:pos="0"/>
        </w:tabs>
        <w:ind w:left="0" w:firstLine="0"/>
      </w:pPr>
    </w:lvl>
    <w:lvl w:ilvl="5" w:tentative="0">
      <w:start w:val="1"/>
      <w:numFmt w:val="decimal"/>
      <w:lvlText w:val=""/>
      <w:lvlJc w:val="left"/>
      <w:pPr>
        <w:tabs>
          <w:tab w:val="left" w:pos="0"/>
        </w:tabs>
        <w:ind w:left="0" w:firstLine="0"/>
      </w:pPr>
    </w:lvl>
    <w:lvl w:ilvl="6" w:tentative="0">
      <w:start w:val="1"/>
      <w:numFmt w:val="decimal"/>
      <w:lvlText w:val=""/>
      <w:lvlJc w:val="left"/>
      <w:pPr>
        <w:tabs>
          <w:tab w:val="left" w:pos="0"/>
        </w:tabs>
        <w:ind w:left="0" w:firstLine="0"/>
      </w:pPr>
    </w:lvl>
    <w:lvl w:ilvl="7" w:tentative="0">
      <w:start w:val="1"/>
      <w:numFmt w:val="decimal"/>
      <w:lvlText w:val=""/>
      <w:lvlJc w:val="left"/>
      <w:pPr>
        <w:tabs>
          <w:tab w:val="left" w:pos="0"/>
        </w:tabs>
        <w:ind w:left="0" w:firstLine="0"/>
      </w:pPr>
    </w:lvl>
    <w:lvl w:ilvl="8" w:tentative="0">
      <w:start w:val="1"/>
      <w:numFmt w:val="decimal"/>
      <w:lvlText w:val=""/>
      <w:lvlJc w:val="left"/>
      <w:pPr>
        <w:tabs>
          <w:tab w:val="left" w:pos="0"/>
        </w:tabs>
        <w:ind w:left="0" w:firstLine="0"/>
      </w:pPr>
    </w:lvl>
  </w:abstractNum>
  <w:abstractNum w:abstractNumId="2">
    <w:nsid w:val="0053208E"/>
    <w:multiLevelType w:val="multilevel"/>
    <w:tmpl w:val="0053208E"/>
    <w:lvl w:ilvl="0" w:tentative="0">
      <w:start w:val="1"/>
      <w:numFmt w:val="none"/>
      <w:pStyle w:val="2"/>
      <w:suff w:val="nothing"/>
      <w:lvlText w:val=""/>
      <w:lvlJc w:val="left"/>
      <w:pPr>
        <w:tabs>
          <w:tab w:val="left" w:pos="0"/>
        </w:tabs>
        <w:ind w:left="0" w:firstLine="0"/>
      </w:pPr>
    </w:lvl>
    <w:lvl w:ilvl="1" w:tentative="0">
      <w:start w:val="1"/>
      <w:numFmt w:val="none"/>
      <w:pStyle w:val="3"/>
      <w:suff w:val="nothing"/>
      <w:lvlText w:val=""/>
      <w:lvlJc w:val="left"/>
      <w:pPr>
        <w:tabs>
          <w:tab w:val="left" w:pos="0"/>
        </w:tabs>
        <w:ind w:left="0" w:firstLine="0"/>
      </w:pPr>
    </w:lvl>
    <w:lvl w:ilvl="2" w:tentative="0">
      <w:start w:val="1"/>
      <w:numFmt w:val="none"/>
      <w:pStyle w:val="4"/>
      <w:suff w:val="nothing"/>
      <w:lvlText w:val=""/>
      <w:lvlJc w:val="left"/>
      <w:pPr>
        <w:tabs>
          <w:tab w:val="left" w:pos="0"/>
        </w:tabs>
        <w:ind w:left="0" w:firstLine="0"/>
      </w:pPr>
    </w:lvl>
    <w:lvl w:ilvl="3" w:tentative="0">
      <w:start w:val="1"/>
      <w:numFmt w:val="none"/>
      <w:pStyle w:val="5"/>
      <w:suff w:val="nothing"/>
      <w:lvlText w:val=""/>
      <w:lvlJc w:val="left"/>
      <w:pPr>
        <w:tabs>
          <w:tab w:val="left" w:pos="0"/>
        </w:tabs>
        <w:ind w:left="0" w:firstLine="0"/>
      </w:pPr>
    </w:lvl>
    <w:lvl w:ilvl="4" w:tentative="0">
      <w:start w:val="1"/>
      <w:numFmt w:val="none"/>
      <w:pStyle w:val="6"/>
      <w:suff w:val="nothing"/>
      <w:lvlText w:val=""/>
      <w:lvlJc w:val="left"/>
      <w:pPr>
        <w:tabs>
          <w:tab w:val="left" w:pos="0"/>
        </w:tabs>
        <w:ind w:left="0" w:firstLine="0"/>
      </w:pPr>
    </w:lvl>
    <w:lvl w:ilvl="5" w:tentative="0">
      <w:start w:val="1"/>
      <w:numFmt w:val="none"/>
      <w:pStyle w:val="7"/>
      <w:suff w:val="nothing"/>
      <w:lvlText w:val=""/>
      <w:lvlJc w:val="left"/>
      <w:pPr>
        <w:tabs>
          <w:tab w:val="left" w:pos="0"/>
        </w:tabs>
        <w:ind w:left="0" w:firstLine="0"/>
      </w:pPr>
    </w:lvl>
    <w:lvl w:ilvl="6" w:tentative="0">
      <w:start w:val="1"/>
      <w:numFmt w:val="none"/>
      <w:suff w:val="nothing"/>
      <w:lvlText w:val=""/>
      <w:lvlJc w:val="left"/>
      <w:pPr>
        <w:tabs>
          <w:tab w:val="left" w:pos="0"/>
        </w:tabs>
        <w:ind w:left="0" w:firstLine="0"/>
      </w:pPr>
    </w:lvl>
    <w:lvl w:ilvl="7" w:tentative="0">
      <w:start w:val="1"/>
      <w:numFmt w:val="none"/>
      <w:suff w:val="nothing"/>
      <w:lvlText w:val=""/>
      <w:lvlJc w:val="left"/>
      <w:pPr>
        <w:tabs>
          <w:tab w:val="left" w:pos="0"/>
        </w:tabs>
        <w:ind w:left="0" w:firstLine="0"/>
      </w:pPr>
    </w:lvl>
    <w:lvl w:ilvl="8" w:tentative="0">
      <w:start w:val="1"/>
      <w:numFmt w:val="none"/>
      <w:suff w:val="nothing"/>
      <w:lvlText w:val=""/>
      <w:lvlJc w:val="left"/>
      <w:pPr>
        <w:tabs>
          <w:tab w:val="left" w:pos="0"/>
        </w:tabs>
        <w:ind w:left="0" w:firstLine="0"/>
      </w:pPr>
    </w:lvl>
  </w:abstractNum>
  <w:abstractNum w:abstractNumId="3">
    <w:nsid w:val="03D62ECE"/>
    <w:multiLevelType w:val="singleLevel"/>
    <w:tmpl w:val="03D62ECE"/>
    <w:lvl w:ilvl="0" w:tentative="0">
      <w:start w:val="1"/>
      <w:numFmt w:val="decimal"/>
      <w:lvlText w:val="%1."/>
      <w:lvlJc w:val="left"/>
      <w:pPr>
        <w:tabs>
          <w:tab w:val="left" w:pos="0"/>
        </w:tabs>
        <w:ind w:left="460" w:hanging="300"/>
      </w:pPr>
    </w:lvl>
  </w:abstractNum>
  <w:num w:numId="1">
    <w:abstractNumId w:val="2"/>
  </w:num>
  <w:num w:numId="2">
    <w:abstractNumId w:val="1"/>
    <w:lvlOverride w:ilvl="0">
      <w:startOverride w:val="1"/>
    </w:lvlOverride>
  </w:num>
  <w:num w:numId="3">
    <w:abstractNumId w:val="1"/>
  </w:num>
  <w:num w:numId="4">
    <w:abstractNumId w:val="0"/>
    <w:lvlOverride w:ilvl="0">
      <w:startOverride w:val="1"/>
    </w:lvlOverride>
  </w:num>
  <w:num w:numId="5">
    <w:abstractNumId w:val="0"/>
  </w:num>
  <w:num w:numId="6">
    <w:abstractNumId w:val="3"/>
    <w:lvlOverride w:ilvl="0">
      <w:startOverride w:val="1"/>
    </w:lvlOverride>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9"/>
  <w:displayBackgroundShape w:val="1"/>
  <w:documentProtection w:enforcement="0"/>
  <w:defaultTabStop w:val="500"/>
  <w:autoHyphenation/>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A2F6A30"/>
    <w:rsid w:val="31CC3225"/>
    <w:rsid w:val="627E48A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Liberation Serif" w:hAnsi="Liberation Serif" w:eastAsia="Noto Serif CJK SC" w:cs="FreeSans"/>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qFormat="1"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pPr>
    <w:rPr>
      <w:rFonts w:ascii="Calibri" w:hAnsi="Calibri" w:eastAsia="Calibri" w:cs="Calibri"/>
      <w:color w:val="1E1E1E"/>
      <w:sz w:val="21"/>
      <w:szCs w:val="21"/>
      <w:lang w:val="en-US" w:eastAsia="zh-CN" w:bidi="hi-IN"/>
    </w:rPr>
  </w:style>
  <w:style w:type="paragraph" w:styleId="2">
    <w:name w:val="heading 1"/>
    <w:next w:val="1"/>
    <w:qFormat/>
    <w:uiPriority w:val="0"/>
    <w:pPr>
      <w:widowControl/>
      <w:numPr>
        <w:ilvl w:val="0"/>
        <w:numId w:val="1"/>
      </w:numPr>
      <w:suppressAutoHyphens/>
      <w:bidi w:val="0"/>
      <w:outlineLvl w:val="0"/>
    </w:pPr>
    <w:rPr>
      <w:rFonts w:ascii="Calibri" w:hAnsi="Calibri" w:eastAsia="Calibri" w:cs="Calibri"/>
      <w:color w:val="2E74B5"/>
      <w:sz w:val="32"/>
      <w:szCs w:val="32"/>
      <w:lang w:val="en-US" w:eastAsia="zh-CN" w:bidi="hi-IN"/>
    </w:rPr>
  </w:style>
  <w:style w:type="paragraph" w:styleId="3">
    <w:name w:val="heading 2"/>
    <w:next w:val="1"/>
    <w:qFormat/>
    <w:uiPriority w:val="0"/>
    <w:pPr>
      <w:widowControl/>
      <w:numPr>
        <w:ilvl w:val="1"/>
        <w:numId w:val="1"/>
      </w:numPr>
      <w:suppressAutoHyphens/>
      <w:bidi w:val="0"/>
      <w:outlineLvl w:val="1"/>
    </w:pPr>
    <w:rPr>
      <w:rFonts w:ascii="Calibri" w:hAnsi="Calibri" w:eastAsia="Calibri" w:cs="Calibri"/>
      <w:color w:val="2E74B5"/>
      <w:sz w:val="26"/>
      <w:szCs w:val="26"/>
      <w:lang w:val="en-US" w:eastAsia="zh-CN" w:bidi="hi-IN"/>
    </w:rPr>
  </w:style>
  <w:style w:type="paragraph" w:styleId="4">
    <w:name w:val="heading 3"/>
    <w:next w:val="1"/>
    <w:qFormat/>
    <w:uiPriority w:val="0"/>
    <w:pPr>
      <w:widowControl/>
      <w:numPr>
        <w:ilvl w:val="2"/>
        <w:numId w:val="1"/>
      </w:numPr>
      <w:suppressAutoHyphens/>
      <w:bidi w:val="0"/>
      <w:outlineLvl w:val="2"/>
    </w:pPr>
    <w:rPr>
      <w:rFonts w:ascii="Calibri" w:hAnsi="Calibri" w:eastAsia="Calibri" w:cs="Calibri"/>
      <w:color w:val="1F4D78"/>
      <w:sz w:val="24"/>
      <w:szCs w:val="24"/>
      <w:lang w:val="en-US" w:eastAsia="zh-CN" w:bidi="hi-IN"/>
    </w:rPr>
  </w:style>
  <w:style w:type="paragraph" w:styleId="5">
    <w:name w:val="heading 4"/>
    <w:next w:val="1"/>
    <w:qFormat/>
    <w:uiPriority w:val="0"/>
    <w:pPr>
      <w:widowControl/>
      <w:numPr>
        <w:ilvl w:val="3"/>
        <w:numId w:val="1"/>
      </w:numPr>
      <w:suppressAutoHyphens/>
      <w:bidi w:val="0"/>
      <w:outlineLvl w:val="3"/>
    </w:pPr>
    <w:rPr>
      <w:rFonts w:ascii="Calibri" w:hAnsi="Calibri" w:eastAsia="Calibri" w:cs="Calibri"/>
      <w:i/>
      <w:iCs/>
      <w:color w:val="2E74B5"/>
      <w:sz w:val="21"/>
      <w:szCs w:val="21"/>
      <w:lang w:val="en-US" w:eastAsia="zh-CN" w:bidi="hi-IN"/>
    </w:rPr>
  </w:style>
  <w:style w:type="paragraph" w:styleId="6">
    <w:name w:val="heading 5"/>
    <w:next w:val="1"/>
    <w:qFormat/>
    <w:uiPriority w:val="0"/>
    <w:pPr>
      <w:widowControl/>
      <w:numPr>
        <w:ilvl w:val="4"/>
        <w:numId w:val="1"/>
      </w:numPr>
      <w:suppressAutoHyphens/>
      <w:bidi w:val="0"/>
      <w:outlineLvl w:val="4"/>
    </w:pPr>
    <w:rPr>
      <w:rFonts w:ascii="Calibri" w:hAnsi="Calibri" w:eastAsia="Calibri" w:cs="Calibri"/>
      <w:color w:val="2E74B5"/>
      <w:sz w:val="21"/>
      <w:szCs w:val="21"/>
      <w:lang w:val="en-US" w:eastAsia="zh-CN" w:bidi="hi-IN"/>
    </w:rPr>
  </w:style>
  <w:style w:type="paragraph" w:styleId="7">
    <w:name w:val="heading 6"/>
    <w:next w:val="1"/>
    <w:qFormat/>
    <w:uiPriority w:val="0"/>
    <w:pPr>
      <w:widowControl/>
      <w:numPr>
        <w:ilvl w:val="5"/>
        <w:numId w:val="1"/>
      </w:numPr>
      <w:suppressAutoHyphens/>
      <w:bidi w:val="0"/>
      <w:outlineLvl w:val="5"/>
    </w:pPr>
    <w:rPr>
      <w:rFonts w:ascii="Calibri" w:hAnsi="Calibri" w:eastAsia="Calibri" w:cs="Calibri"/>
      <w:color w:val="1F4D78"/>
      <w:sz w:val="21"/>
      <w:szCs w:val="21"/>
      <w:lang w:val="en-US" w:eastAsia="zh-CN" w:bidi="hi-IN"/>
    </w:rPr>
  </w:style>
  <w:style w:type="character" w:default="1" w:styleId="8">
    <w:name w:val="Default Paragraph Font"/>
    <w:qFormat/>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Body Text"/>
    <w:basedOn w:val="1"/>
    <w:qFormat/>
    <w:uiPriority w:val="0"/>
    <w:pPr>
      <w:spacing w:before="0" w:after="140" w:line="276" w:lineRule="auto"/>
    </w:pPr>
  </w:style>
  <w:style w:type="paragraph" w:styleId="11">
    <w:name w:val="caption"/>
    <w:basedOn w:val="1"/>
    <w:qFormat/>
    <w:uiPriority w:val="0"/>
    <w:pPr>
      <w:suppressLineNumbers/>
      <w:spacing w:before="120" w:after="120"/>
    </w:pPr>
    <w:rPr>
      <w:rFonts w:cs="FreeSans"/>
      <w:i/>
      <w:iCs/>
      <w:sz w:val="24"/>
      <w:szCs w:val="24"/>
    </w:rPr>
  </w:style>
  <w:style w:type="paragraph" w:styleId="12">
    <w:name w:val="endnote text"/>
    <w:qFormat/>
    <w:uiPriority w:val="0"/>
    <w:pPr>
      <w:widowControl/>
      <w:suppressAutoHyphens/>
      <w:bidi w:val="0"/>
      <w:spacing w:before="0" w:after="0" w:line="240" w:lineRule="auto"/>
    </w:pPr>
    <w:rPr>
      <w:rFonts w:ascii="Calibri" w:hAnsi="Calibri" w:eastAsia="Calibri" w:cs="Calibri"/>
      <w:color w:val="1E1E1E"/>
      <w:sz w:val="20"/>
      <w:szCs w:val="20"/>
      <w:lang w:val="en-US" w:eastAsia="zh-CN" w:bidi="hi-IN"/>
    </w:rPr>
  </w:style>
  <w:style w:type="paragraph" w:styleId="13">
    <w:name w:val="footer"/>
    <w:basedOn w:val="14"/>
    <w:qFormat/>
    <w:uiPriority w:val="0"/>
    <w:pPr>
      <w:suppressLineNumbers/>
      <w:tabs>
        <w:tab w:val="center" w:pos="4819"/>
        <w:tab w:val="right" w:pos="9638"/>
      </w:tabs>
    </w:pPr>
  </w:style>
  <w:style w:type="paragraph" w:customStyle="1" w:styleId="14">
    <w:name w:val="Header and Footer"/>
    <w:basedOn w:val="1"/>
    <w:qFormat/>
    <w:uiPriority w:val="0"/>
    <w:pPr>
      <w:suppressLineNumbers/>
      <w:tabs>
        <w:tab w:val="center" w:pos="4819"/>
        <w:tab w:val="right" w:pos="9638"/>
      </w:tabs>
    </w:pPr>
  </w:style>
  <w:style w:type="paragraph" w:styleId="15">
    <w:name w:val="footnote text"/>
    <w:qFormat/>
    <w:uiPriority w:val="0"/>
    <w:pPr>
      <w:widowControl/>
      <w:suppressAutoHyphens/>
      <w:bidi w:val="0"/>
      <w:spacing w:before="0" w:after="0" w:line="240" w:lineRule="auto"/>
    </w:pPr>
    <w:rPr>
      <w:rFonts w:ascii="Calibri" w:hAnsi="Calibri" w:eastAsia="Calibri" w:cs="Calibri"/>
      <w:color w:val="1E1E1E"/>
      <w:sz w:val="20"/>
      <w:szCs w:val="20"/>
      <w:lang w:val="en-US" w:eastAsia="zh-CN" w:bidi="hi-IN"/>
    </w:rPr>
  </w:style>
  <w:style w:type="paragraph" w:styleId="16">
    <w:name w:val="header"/>
    <w:basedOn w:val="14"/>
    <w:uiPriority w:val="0"/>
    <w:pPr>
      <w:suppressLineNumbers/>
    </w:pPr>
  </w:style>
  <w:style w:type="character" w:styleId="17">
    <w:name w:val="Hyperlink"/>
    <w:uiPriority w:val="0"/>
    <w:rPr>
      <w:color w:val="0563C1"/>
      <w:u w:val="single"/>
    </w:rPr>
  </w:style>
  <w:style w:type="paragraph" w:styleId="18">
    <w:name w:val="List"/>
    <w:basedOn w:val="10"/>
    <w:qFormat/>
    <w:uiPriority w:val="0"/>
    <w:rPr>
      <w:rFonts w:cs="FreeSans"/>
    </w:rPr>
  </w:style>
  <w:style w:type="character" w:customStyle="1" w:styleId="19">
    <w:name w:val="Endnote Characters"/>
    <w:qFormat/>
    <w:uiPriority w:val="0"/>
    <w:rPr>
      <w:vertAlign w:val="superscript"/>
    </w:rPr>
  </w:style>
  <w:style w:type="character" w:customStyle="1" w:styleId="20">
    <w:name w:val="Endnote Text Char"/>
    <w:qFormat/>
    <w:uiPriority w:val="0"/>
    <w:rPr>
      <w:sz w:val="20"/>
      <w:szCs w:val="20"/>
    </w:rPr>
  </w:style>
  <w:style w:type="character" w:customStyle="1" w:styleId="21">
    <w:name w:val="Footnote Characters"/>
    <w:qFormat/>
    <w:uiPriority w:val="0"/>
    <w:rPr>
      <w:vertAlign w:val="superscript"/>
    </w:rPr>
  </w:style>
  <w:style w:type="character" w:customStyle="1" w:styleId="22">
    <w:name w:val="Footnote Text Char"/>
    <w:qFormat/>
    <w:uiPriority w:val="0"/>
    <w:rPr>
      <w:sz w:val="20"/>
      <w:szCs w:val="20"/>
    </w:rPr>
  </w:style>
  <w:style w:type="paragraph" w:customStyle="1" w:styleId="23">
    <w:name w:val="Heading"/>
    <w:next w:val="10"/>
    <w:qFormat/>
    <w:uiPriority w:val="0"/>
    <w:pPr>
      <w:widowControl/>
      <w:suppressAutoHyphens/>
      <w:bidi w:val="0"/>
    </w:pPr>
    <w:rPr>
      <w:rFonts w:ascii="Calibri" w:hAnsi="Calibri" w:eastAsia="Calibri" w:cs="Calibri"/>
      <w:color w:val="1E1E1E"/>
      <w:sz w:val="56"/>
      <w:szCs w:val="56"/>
      <w:lang w:val="en-US" w:eastAsia="zh-CN" w:bidi="hi-IN"/>
    </w:rPr>
  </w:style>
  <w:style w:type="paragraph" w:customStyle="1" w:styleId="24">
    <w:name w:val="Index"/>
    <w:basedOn w:val="1"/>
    <w:qFormat/>
    <w:uiPriority w:val="0"/>
    <w:pPr>
      <w:suppressLineNumbers/>
    </w:pPr>
    <w:rPr>
      <w:rFonts w:cs="FreeSans"/>
    </w:rPr>
  </w:style>
  <w:style w:type="paragraph" w:styleId="25">
    <w:name w:val="List Paragraph"/>
    <w:qFormat/>
    <w:uiPriority w:val="0"/>
    <w:pPr>
      <w:widowControl/>
      <w:suppressAutoHyphens/>
      <w:bidi w:val="0"/>
    </w:pPr>
    <w:rPr>
      <w:rFonts w:ascii="Calibri" w:hAnsi="Calibri" w:eastAsia="Calibri" w:cs="Calibri"/>
      <w:color w:val="1E1E1E"/>
      <w:sz w:val="21"/>
      <w:szCs w:val="21"/>
      <w:lang w:val="en-US" w:eastAsia="zh-CN" w:bidi="hi-IN"/>
    </w:rPr>
  </w:style>
  <w:style w:type="paragraph" w:customStyle="1" w:styleId="26">
    <w:name w:val="Table Contents"/>
    <w:basedOn w:val="1"/>
    <w:qFormat/>
    <w:uiPriority w:val="0"/>
    <w:pPr>
      <w:widowControl w:val="0"/>
      <w:suppressLineNumbers/>
    </w:pPr>
  </w:style>
  <w:style w:type="paragraph" w:customStyle="1" w:styleId="27">
    <w:name w:val="Table Heading"/>
    <w:basedOn w:val="26"/>
    <w:qFormat/>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4324</Words>
  <Characters>25425</Characters>
  <TotalTime>21271</TotalTime>
  <ScaleCrop>false</ScaleCrop>
  <LinksUpToDate>false</LinksUpToDate>
  <CharactersWithSpaces>29451</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2026-08-17T10:48:46Z</dcterms:created>
  <dc:creator>kasiv</dc:creator>
  <cp:lastModifiedBy>Vissu kasi</cp:lastModifiedBy>
  <dcterms:modified xsi:type="dcterms:W3CDTF">2026-08-17T10:50:38Z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EBF435D4D4C94A7A90EFF3FAFFEF103A_13</vt:lpwstr>
  </property>
  <property fmtid="{D5CDD505-2E9C-101B-9397-08002B2CF9AE}" pid="3" name="KSOProductBuildVer">
    <vt:lpwstr>1033-12.1.0.28032</vt:lpwstr>
  </property>
  <property fmtid="{D5CDD505-2E9C-101B-9397-08002B2CF9AE}" pid="4" name="KSOTemplateDocerSaveRecord">
    <vt:lpwstr>eyJoZGlkIjoiZTM3NmQwZjQwNGRlOWJlOTdiNmQyNzZkZjg1OGYxNzEiLCJ1c2VySWQiOiI1NDk3NjIwNDkwODYifQ==</vt:lpwstr>
  </property>
</Properties>
</file>