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9FDE1C">
      <w:pPr>
        <w:pStyle w:val="7"/>
        <w:spacing w:line="213" w:lineRule="auto"/>
        <w:rPr>
          <w:b w:val="0"/>
        </w:rPr>
      </w:pPr>
      <w:r>
        <w:rPr>
          <w:rFonts w:ascii="Segoe UI Emoji" w:eastAsia="Segoe UI Emoji"/>
          <w:b w:val="0"/>
          <w:color w:val="111111"/>
          <w:w w:val="90"/>
          <w:sz w:val="51"/>
        </w:rPr>
        <w:t>🌱</w:t>
      </w:r>
      <w:r>
        <w:rPr>
          <w:rFonts w:ascii="Segoe UI Emoji" w:eastAsia="Segoe UI Emoji"/>
          <w:b w:val="0"/>
          <w:color w:val="111111"/>
          <w:spacing w:val="-9"/>
          <w:w w:val="90"/>
          <w:sz w:val="51"/>
        </w:rPr>
        <w:t xml:space="preserve"> </w:t>
      </w:r>
      <w:r>
        <w:rPr>
          <w:b w:val="0"/>
          <w:color w:val="111111"/>
          <w:w w:val="90"/>
        </w:rPr>
        <w:t>EcoExchange</w:t>
      </w:r>
      <w:r>
        <w:rPr>
          <w:b w:val="0"/>
          <w:color w:val="111111"/>
          <w:spacing w:val="-21"/>
          <w:w w:val="90"/>
        </w:rPr>
        <w:t xml:space="preserve"> </w:t>
      </w:r>
      <w:r>
        <w:rPr>
          <w:b w:val="0"/>
          <w:color w:val="111111"/>
          <w:w w:val="90"/>
        </w:rPr>
        <w:t>Microservices</w:t>
      </w:r>
      <w:r>
        <w:rPr>
          <w:b w:val="0"/>
          <w:color w:val="111111"/>
          <w:spacing w:val="-21"/>
          <w:w w:val="90"/>
        </w:rPr>
        <w:t xml:space="preserve"> </w:t>
      </w:r>
      <w:r>
        <w:rPr>
          <w:b w:val="0"/>
          <w:color w:val="111111"/>
          <w:w w:val="90"/>
        </w:rPr>
        <w:t>-</w:t>
      </w:r>
      <w:r>
        <w:rPr>
          <w:b w:val="0"/>
          <w:color w:val="111111"/>
          <w:spacing w:val="-21"/>
          <w:w w:val="90"/>
        </w:rPr>
        <w:t xml:space="preserve"> </w:t>
      </w:r>
      <w:r>
        <w:rPr>
          <w:b w:val="0"/>
          <w:color w:val="111111"/>
          <w:w w:val="90"/>
        </w:rPr>
        <w:t>Single-Command Executable Launcher Architecture</w:t>
      </w:r>
    </w:p>
    <w:p w14:paraId="30D0B84E">
      <w:pPr>
        <w:pStyle w:val="6"/>
        <w:spacing w:before="11"/>
        <w:rPr>
          <w:rFonts w:ascii="Arial Black"/>
          <w:sz w:val="5"/>
        </w:rPr>
      </w:pPr>
      <w:r>
        <w:rPr>
          <w:rFonts w:ascii="Arial Black"/>
          <w:sz w:val="5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67310</wp:posOffset>
                </wp:positionV>
                <wp:extent cx="6480175" cy="190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1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0124" y="0"/>
                              </a:lnTo>
                              <a:lnTo>
                                <a:pt x="64801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42.75pt;margin-top:5.3pt;height:1.5pt;width:510.25pt;mso-position-horizontal-relative:page;mso-wrap-distance-bottom:0pt;mso-wrap-distance-top:0pt;z-index:-251634688;mso-width-relative:page;mso-height-relative:page;" fillcolor="#2562EB" filled="t" stroked="f" coordsize="6480175,19050" o:gfxdata="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ho3iM&#10;1QAAAAkBAAAPAAAAAAAAAAEAIAAAACIAAABkcnMvZG93bnJldi54bWxQSwECFAAUAAAACACHTuJA&#10;XO5MsyQCAADkBAAADgAAAAAAAAABACAAAAAkAQAAZHJzL2Uyb0RvYy54bWxQSwUGAAAAAAYABgBZ&#10;AQAAugUAAAAA&#10;" path="m6480124,19049l0,19049,0,0,6480124,0,6480124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 Black"/>
          <w:sz w:val="5"/>
        </w:rPr>
        <mc:AlternateContent>
          <mc:Choice Requires="wpg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219710</wp:posOffset>
                </wp:positionV>
                <wp:extent cx="6480175" cy="771525"/>
                <wp:effectExtent l="0" t="0" r="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771525"/>
                          <a:chOff x="0" y="0"/>
                          <a:chExt cx="6480175" cy="771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8099" y="0"/>
                            <a:ext cx="644207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2075" h="771525">
                                <a:moveTo>
                                  <a:pt x="0" y="771524"/>
                                </a:moveTo>
                                <a:lnTo>
                                  <a:pt x="6442024" y="771524"/>
                                </a:lnTo>
                                <a:lnTo>
                                  <a:pt x="64420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810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71525">
                                <a:moveTo>
                                  <a:pt x="38099" y="771524"/>
                                </a:moveTo>
                                <a:lnTo>
                                  <a:pt x="0" y="7715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77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8099" y="0"/>
                            <a:ext cx="6442075" cy="77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6BFE14">
                              <w:pPr>
                                <w:spacing w:before="158"/>
                                <w:ind w:left="219" w:right="0" w:firstLine="0"/>
                                <w:jc w:val="left"/>
                                <w:rPr>
                                  <w:rFonts w:asci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i/>
                                  <w:color w:val="444444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EcoExchange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Capstone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2"/>
                                  <w:sz w:val="22"/>
                                </w:rPr>
                                <w:t>Platform</w:t>
                              </w:r>
                            </w:p>
                            <w:p w14:paraId="4291F589">
                              <w:pPr>
                                <w:spacing w:before="80"/>
                                <w:ind w:left="219" w:right="0" w:firstLine="0"/>
                                <w:jc w:val="left"/>
                                <w:rPr>
                                  <w:rFonts w:asci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i/>
                                  <w:color w:val="444444"/>
                                  <w:sz w:val="22"/>
                                </w:rPr>
                                <w:t>Module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12"/>
                                  <w:sz w:val="22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"file://localhost/c:/Users/kasiv/OneDrive/Desktop/ecoexchange/runner-service"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Georgia"/>
                                  <w:i/>
                                  <w:color w:val="1A1A1A"/>
                                  <w:sz w:val="22"/>
                                </w:rPr>
                                <w:t>runner-</w:t>
                              </w:r>
                              <w:r>
                                <w:rPr>
                                  <w:rFonts w:ascii="Georgia"/>
                                  <w:i/>
                                  <w:color w:val="1A1A1A"/>
                                  <w:spacing w:val="-2"/>
                                  <w:sz w:val="22"/>
                                </w:rPr>
                                <w:t>service</w:t>
                              </w:r>
                              <w:r>
                                <w:rPr>
                                  <w:rFonts w:ascii="Georgia"/>
                                  <w:i/>
                                  <w:color w:val="1A1A1A"/>
                                  <w:spacing w:val="-2"/>
                                  <w:sz w:val="22"/>
                                </w:rPr>
                                <w:fldChar w:fldCharType="end"/>
                              </w:r>
                            </w:p>
                            <w:p w14:paraId="3D44E878">
                              <w:pPr>
                                <w:spacing w:before="80"/>
                                <w:ind w:left="219" w:right="0" w:firstLine="0"/>
                                <w:jc w:val="left"/>
                                <w:rPr>
                                  <w:rFonts w:asci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i/>
                                  <w:color w:val="444444"/>
                                  <w:sz w:val="22"/>
                                </w:rPr>
                                <w:t>Tech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color w:val="444444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b/>
                                  <w:i/>
                                  <w:color w:val="444444"/>
                                  <w:sz w:val="22"/>
                                </w:rPr>
                                <w:t>Stack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Java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21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Spring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Boot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4.1.0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Spring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Cloud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2"/>
                                  <w:sz w:val="22"/>
                                </w:rPr>
                                <w:t>2025.1.2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75pt;margin-top:17.3pt;height:60.75pt;width:510.25pt;mso-position-horizontal-relative:page;mso-wrap-distance-bottom:0pt;mso-wrap-distance-top:0pt;z-index:-251634688;mso-width-relative:page;mso-height-relative:page;" coordsize="6480175,771525" o:gfxdata="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">
                <o:lock v:ext="edit" aspectratio="f"/>
                <v:shape id="Graphic 3" o:spid="_x0000_s1026" o:spt="100" style="position:absolute;left:38099;top:0;height:771525;width:6442075;" fillcolor="#2562EB" filled="t" stroked="f" coordsize="6442075,771525" o:gfxdata="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OYJvG2AAAA2gAAAA8A&#10;AAAAAAAAAQAgAAAAIgAAAGRycy9kb3ducmV2LnhtbFBLAQIUABQAAAAIAIdO4kAzLwWeOwAAADkA&#10;AAAQAAAAAAAAAAEAIAAAAAUBAABkcnMvc2hhcGV4bWwueG1sUEsFBgAAAAAGAAYAWwEAAK8DAAAA&#10;AA==&#10;" path="m0,771524l6442024,771524,6442024,0,0,0,0,771524xe">
                  <v:fill on="t" opacity="3341f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0;top:0;height:771525;width:38100;" fillcolor="#2562EB" filled="t" stroked="f" coordsize="38100,771525" o:gfxdata="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rd+w74A&#10;AADaAAAADwAAAAAAAAABACAAAAAiAAAAZHJzL2Rvd25yZXYueG1sUEsBAhQAFAAAAAgAh07iQDMv&#10;BZ47AAAAOQAAABAAAAAAAAAAAQAgAAAADQEAAGRycy9zaGFwZXhtbC54bWxQSwUGAAAAAAYABgBb&#10;AQAAtwMAAAAA&#10;" path="m38099,771524l0,771524,0,0,38099,0,38099,771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" o:spid="_x0000_s1026" o:spt="202" type="#_x0000_t202" style="position:absolute;left:38099;top:0;height:771525;width:6442075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6BFE14">
                        <w:pPr>
                          <w:spacing w:before="158"/>
                          <w:ind w:left="219" w:right="0" w:firstLine="0"/>
                          <w:jc w:val="left"/>
                          <w:rPr>
                            <w:rFonts w:asci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/>
                            <w:b/>
                            <w:i/>
                            <w:color w:val="444444"/>
                            <w:sz w:val="22"/>
                          </w:rPr>
                          <w:t>Project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: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pacing w:val="-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EcoExchange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pacing w:val="-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Capstone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pacing w:val="-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pacing w:val="-2"/>
                            <w:sz w:val="22"/>
                          </w:rPr>
                          <w:t>Platform</w:t>
                        </w:r>
                      </w:p>
                      <w:p w14:paraId="4291F589">
                        <w:pPr>
                          <w:spacing w:before="80"/>
                          <w:ind w:left="219" w:right="0" w:firstLine="0"/>
                          <w:jc w:val="left"/>
                          <w:rPr>
                            <w:rFonts w:asci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/>
                            <w:b/>
                            <w:i/>
                            <w:color w:val="444444"/>
                            <w:sz w:val="22"/>
                          </w:rPr>
                          <w:t>Module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: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pacing w:val="-12"/>
                            <w:sz w:val="22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HYPERLINK "file://localhost/c:/Users/kasiv/OneDrive/Desktop/ecoexchange/runner-service"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Georgia"/>
                            <w:i/>
                            <w:color w:val="1A1A1A"/>
                            <w:sz w:val="22"/>
                          </w:rPr>
                          <w:t>runner-</w:t>
                        </w:r>
                        <w:r>
                          <w:rPr>
                            <w:rFonts w:ascii="Georgia"/>
                            <w:i/>
                            <w:color w:val="1A1A1A"/>
                            <w:spacing w:val="-2"/>
                            <w:sz w:val="22"/>
                          </w:rPr>
                          <w:t>service</w:t>
                        </w:r>
                        <w:r>
                          <w:rPr>
                            <w:rFonts w:ascii="Georgia"/>
                            <w:i/>
                            <w:color w:val="1A1A1A"/>
                            <w:spacing w:val="-2"/>
                            <w:sz w:val="22"/>
                          </w:rPr>
                          <w:fldChar w:fldCharType="end"/>
                        </w:r>
                      </w:p>
                      <w:p w14:paraId="3D44E878">
                        <w:pPr>
                          <w:spacing w:before="80"/>
                          <w:ind w:left="219" w:right="0" w:firstLine="0"/>
                          <w:jc w:val="left"/>
                          <w:rPr>
                            <w:rFonts w:asci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/>
                            <w:b/>
                            <w:i/>
                            <w:color w:val="444444"/>
                            <w:sz w:val="22"/>
                          </w:rPr>
                          <w:t>Tech</w:t>
                        </w:r>
                        <w:r>
                          <w:rPr>
                            <w:rFonts w:ascii="Georgia"/>
                            <w:b/>
                            <w:i/>
                            <w:color w:val="444444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b/>
                            <w:i/>
                            <w:color w:val="444444"/>
                            <w:sz w:val="22"/>
                          </w:rPr>
                          <w:t>Stack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: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Java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21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/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Spring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Boot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4.1.0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/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Spring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Cloud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pacing w:val="-2"/>
                            <w:sz w:val="22"/>
                          </w:rPr>
                          <w:t>2025.1.2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5"/>
        </w:rP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1210310</wp:posOffset>
                </wp:positionV>
                <wp:extent cx="6480175" cy="190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1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0124" y="0"/>
                              </a:lnTo>
                              <a:lnTo>
                                <a:pt x="64801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42.75pt;margin-top:95.3pt;height:1.5pt;width:510.25pt;mso-position-horizontal-relative:page;mso-wrap-distance-bottom:0pt;mso-wrap-distance-top:0pt;z-index:-251633664;mso-width-relative:page;mso-height-relative:page;" fillcolor="#DFDFDF" filled="t" stroked="f" coordsize="6480175,19050" o:gfxdata="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MSz&#10;+37ZAAAACwEAAA8AAAAAAAAAAQAgAAAAIgAAAGRycy9kb3ducmV2LnhtbFBLAQIUABQAAAAIAIdO&#10;4kDfrE2UIgIAAOQEAAAOAAAAAAAAAAEAIAAAACgBAABkcnMvZTJvRG9jLnhtbFBLBQYAAAAABgAG&#10;AFkBAAC8BQAAAAA=&#10;" path="m6480124,19049l0,19049,0,0,6480124,0,6480124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F413238">
      <w:pPr>
        <w:pStyle w:val="6"/>
        <w:spacing w:before="2"/>
        <w:rPr>
          <w:rFonts w:ascii="Arial Black"/>
          <w:sz w:val="13"/>
        </w:rPr>
      </w:pPr>
    </w:p>
    <w:p w14:paraId="3AFD0B67">
      <w:pPr>
        <w:pStyle w:val="6"/>
        <w:spacing w:before="38"/>
        <w:rPr>
          <w:rFonts w:ascii="Arial Black"/>
          <w:sz w:val="20"/>
        </w:rPr>
      </w:pPr>
    </w:p>
    <w:p w14:paraId="3FA2AC62">
      <w:pPr>
        <w:pStyle w:val="6"/>
        <w:spacing w:before="101"/>
        <w:rPr>
          <w:rFonts w:ascii="Arial Black"/>
          <w:sz w:val="33"/>
        </w:rPr>
      </w:pPr>
    </w:p>
    <w:p w14:paraId="4A7FE5C2">
      <w:pPr>
        <w:pStyle w:val="2"/>
        <w:numPr>
          <w:ilvl w:val="0"/>
          <w:numId w:val="1"/>
        </w:numPr>
        <w:tabs>
          <w:tab w:val="left" w:pos="371"/>
        </w:tabs>
        <w:spacing w:before="0" w:after="0" w:line="240" w:lineRule="auto"/>
        <w:ind w:left="371" w:right="0" w:hanging="367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325755</wp:posOffset>
                </wp:positionV>
                <wp:extent cx="6480175" cy="9525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1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80124" y="0"/>
                              </a:lnTo>
                              <a:lnTo>
                                <a:pt x="64801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42.75pt;margin-top:25.65pt;height:0.75pt;width:510.25pt;mso-position-horizontal-relative:page;mso-wrap-distance-bottom:0pt;mso-wrap-distance-top:0pt;z-index:-251633664;mso-width-relative:page;mso-height-relative:page;" fillcolor="#DDDDDD" filled="t" stroked="f" coordsize="6480175,9525" o:gfxdata="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2Vcd1&#10;2AAAAAkBAAAPAAAAAAAAAAEAIAAAACIAAABkcnMvZG93bnJldi54bWxQSwECFAAUAAAACACHTuJA&#10;y03nMCECAADfBAAADgAAAAAAAAABACAAAAAnAQAAZHJzL2Uyb0RvYy54bWxQSwUGAAAAAAYABgBZ&#10;AQAAugUAAAAA&#10;" path="m6480124,9524l0,9524,0,0,6480124,0,6480124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 w:val="0"/>
          <w:color w:val="111111"/>
          <w:w w:val="90"/>
        </w:rPr>
        <w:t>Executive</w:t>
      </w:r>
      <w:r>
        <w:rPr>
          <w:b w:val="0"/>
          <w:color w:val="111111"/>
          <w:spacing w:val="-14"/>
          <w:w w:val="90"/>
        </w:rPr>
        <w:t xml:space="preserve"> </w:t>
      </w:r>
      <w:r>
        <w:rPr>
          <w:b w:val="0"/>
          <w:color w:val="111111"/>
          <w:w w:val="90"/>
        </w:rPr>
        <w:t>Summary</w:t>
      </w:r>
      <w:r>
        <w:rPr>
          <w:b w:val="0"/>
          <w:color w:val="111111"/>
          <w:spacing w:val="-14"/>
          <w:w w:val="90"/>
        </w:rPr>
        <w:t xml:space="preserve"> </w:t>
      </w:r>
      <w:r>
        <w:rPr>
          <w:b w:val="0"/>
          <w:color w:val="111111"/>
          <w:w w:val="90"/>
        </w:rPr>
        <w:t>&amp;</w:t>
      </w:r>
      <w:r>
        <w:rPr>
          <w:b w:val="0"/>
          <w:color w:val="111111"/>
          <w:spacing w:val="-14"/>
          <w:w w:val="90"/>
        </w:rPr>
        <w:t xml:space="preserve"> </w:t>
      </w:r>
      <w:r>
        <w:rPr>
          <w:b w:val="0"/>
          <w:color w:val="111111"/>
          <w:w w:val="90"/>
        </w:rPr>
        <w:t>Architecture</w:t>
      </w:r>
      <w:r>
        <w:rPr>
          <w:b w:val="0"/>
          <w:color w:val="111111"/>
          <w:spacing w:val="-14"/>
          <w:w w:val="90"/>
        </w:rPr>
        <w:t xml:space="preserve"> </w:t>
      </w:r>
      <w:r>
        <w:rPr>
          <w:b w:val="0"/>
          <w:color w:val="111111"/>
          <w:spacing w:val="-2"/>
          <w:w w:val="90"/>
        </w:rPr>
        <w:t>Overview</w:t>
      </w:r>
    </w:p>
    <w:p w14:paraId="0A22DA28">
      <w:pPr>
        <w:spacing w:before="203" w:line="316" w:lineRule="auto"/>
        <w:ind w:left="4" w:right="0" w:firstLine="0"/>
        <w:jc w:val="left"/>
        <w:rPr>
          <w:rFonts w:ascii="Georgia"/>
          <w:sz w:val="22"/>
        </w:rPr>
      </w:pPr>
      <w:r>
        <w:rPr>
          <w:rFonts w:ascii="Georgia"/>
          <w:b/>
          <w:color w:val="1A1A1A"/>
          <w:sz w:val="22"/>
        </w:rPr>
        <w:t>EcoExchange</w:t>
      </w:r>
      <w:r>
        <w:rPr>
          <w:rFonts w:ascii="Georgia"/>
          <w:b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is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z w:val="22"/>
        </w:rPr>
        <w:t>an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z w:val="22"/>
        </w:rPr>
        <w:t>enterprise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z w:val="22"/>
        </w:rPr>
        <w:t>cloud-native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z w:val="22"/>
        </w:rPr>
        <w:t>B2B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z w:val="22"/>
        </w:rPr>
        <w:t>digital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z w:val="22"/>
        </w:rPr>
        <w:t>marketplace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z w:val="22"/>
        </w:rPr>
        <w:t>designed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z w:val="22"/>
        </w:rPr>
        <w:t>to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z w:val="22"/>
        </w:rPr>
        <w:t>enable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z w:val="22"/>
        </w:rPr>
        <w:t>industrial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z w:val="22"/>
        </w:rPr>
        <w:t xml:space="preserve">waste producers and recyclers to trade scrap materials and calculate carbon emissions offset. The platform consists of </w:t>
      </w:r>
      <w:r>
        <w:rPr>
          <w:rFonts w:ascii="Georgia"/>
          <w:b/>
          <w:color w:val="1A1A1A"/>
          <w:sz w:val="22"/>
        </w:rPr>
        <w:t>9 decoupled microservices</w:t>
      </w:r>
      <w:r>
        <w:rPr>
          <w:rFonts w:ascii="Georgia"/>
          <w:color w:val="1A1A1A"/>
          <w:sz w:val="22"/>
        </w:rPr>
        <w:t>:</w:t>
      </w:r>
    </w:p>
    <w:p w14:paraId="1AB4AD66">
      <w:pPr>
        <w:spacing w:after="0" w:line="316" w:lineRule="auto"/>
        <w:jc w:val="left"/>
        <w:rPr>
          <w:rFonts w:ascii="Georgia"/>
          <w:sz w:val="22"/>
        </w:rPr>
        <w:sectPr>
          <w:type w:val="continuous"/>
          <w:pgSz w:w="11900" w:h="16840"/>
          <w:pgMar w:top="720" w:right="708" w:bottom="280" w:left="850" w:header="720" w:footer="720" w:gutter="0"/>
          <w:cols w:space="720" w:num="1"/>
        </w:sectPr>
      </w:pPr>
    </w:p>
    <w:p w14:paraId="66B78CA7">
      <w:pPr>
        <w:spacing w:before="195"/>
        <w:ind w:left="149" w:right="0" w:firstLine="0"/>
        <w:jc w:val="left"/>
        <w:rPr>
          <w:rFonts w:ascii="Georgia"/>
          <w:sz w:val="22"/>
        </w:rPr>
      </w:pPr>
      <w:r>
        <w:rPr>
          <w:rFonts w:ascii="Georgia"/>
          <w:sz w:val="22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758190</wp:posOffset>
                </wp:positionH>
                <wp:positionV relativeFrom="paragraph">
                  <wp:posOffset>124460</wp:posOffset>
                </wp:positionV>
                <wp:extent cx="1140460" cy="187960"/>
                <wp:effectExtent l="0" t="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0460" cy="187960"/>
                          <a:chOff x="0" y="0"/>
                          <a:chExt cx="1140460" cy="1879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3487" y="3487"/>
                            <a:ext cx="11334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80975">
                                <a:moveTo>
                                  <a:pt x="1108689" y="180974"/>
                                </a:moveTo>
                                <a:lnTo>
                                  <a:pt x="24785" y="180974"/>
                                </a:lnTo>
                                <a:lnTo>
                                  <a:pt x="21140" y="180249"/>
                                </a:lnTo>
                                <a:lnTo>
                                  <a:pt x="0" y="156189"/>
                                </a:lnTo>
                                <a:lnTo>
                                  <a:pt x="0" y="1523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5"/>
                                </a:lnTo>
                                <a:lnTo>
                                  <a:pt x="1133474" y="156189"/>
                                </a:lnTo>
                                <a:lnTo>
                                  <a:pt x="1112334" y="180249"/>
                                </a:lnTo>
                                <a:lnTo>
                                  <a:pt x="1108689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8249" y="8249"/>
                            <a:ext cx="1123950" cy="1714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9C873FA">
                              <w:pPr>
                                <w:spacing w:before="20"/>
                                <w:ind w:left="6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7254E"/>
                                  <w:sz w:val="19"/>
                                </w:rPr>
                                <w:t>config-</w:t>
                              </w:r>
                              <w:r>
                                <w:rPr>
                                  <w:color w:val="C7254E"/>
                                  <w:spacing w:val="-2"/>
                                  <w:sz w:val="19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7pt;margin-top:9.8pt;height:14.8pt;width:89.8pt;mso-position-horizontal-relative:page;z-index:251659264;mso-width-relative:page;mso-height-relative:page;" coordsize="1140460,187960" o:gfxdata="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J2rKhHYAAAACQEAAA8AAAAAAAAAAQAgAAAAIgAAAGRycy9kb3ducmV2LnhtbFBL&#10;AQIUABQAAAAIAIdO4kDRCKLMTAMAAFoJAAAOAAAAAAAAAAEAIAAAACcBAABkcnMvZTJvRG9jLnht&#10;bFBLBQYAAAAABgAGAFkBAADlBgAAAAA=&#10;">
                <o:lock v:ext="edit" aspectratio="f"/>
                <v:shape id="Graphic 9" o:spid="_x0000_s1026" o:spt="100" style="position:absolute;left:3487;top:3487;height:180975;width:1133475;" fillcolor="#F2F2F2" filled="t" stroked="f" coordsize="1133475,180975" o:gfxdata="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YI6MugAAANoA&#10;AAAPAAAAAAAAAAEAIAAAACIAAABkcnMvZG93bnJldi54bWxQSwECFAAUAAAACACHTuJAMy8FnjsA&#10;AAA5AAAAEAAAAAAAAAABACAAAAAJAQAAZHJzL3NoYXBleG1sLnhtbFBLBQYAAAAABgAGAFsBAACz&#10;AwAAAAA=&#10;" path="m1108689,180974l24785,180974,21140,180249,0,156189,0,152399,0,24785,24785,0,1108689,0,1133474,24785,1133474,156189,1112334,180249,1108689,1809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" o:spid="_x0000_s1026" o:spt="202" type="#_x0000_t202" style="position:absolute;left:8249;top:8249;height:171450;width:1123950;" filled="f" stroked="t" coordsize="21600,21600" o:gfxdata="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rGKQr4A&#10;AADb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DFDFDF" joinstyle="round"/>
                  <v:imagedata o:title=""/>
                  <o:lock v:ext="edit" aspectratio="f"/>
                  <v:textbox inset="0mm,0mm,0mm,0mm">
                    <w:txbxContent>
                      <w:p w14:paraId="49C873FA">
                        <w:pPr>
                          <w:spacing w:before="20"/>
                          <w:ind w:left="6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C7254E"/>
                            <w:sz w:val="19"/>
                          </w:rPr>
                          <w:t>config-</w:t>
                        </w:r>
                        <w:r>
                          <w:rPr>
                            <w:color w:val="C7254E"/>
                            <w:spacing w:val="-2"/>
                            <w:sz w:val="19"/>
                          </w:rPr>
                          <w:t>service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Georgia"/>
          <w:color w:val="1A1A1A"/>
          <w:spacing w:val="-5"/>
          <w:sz w:val="22"/>
        </w:rPr>
        <w:t>1.</w:t>
      </w:r>
    </w:p>
    <w:p w14:paraId="6B5F8B3B">
      <w:pPr>
        <w:spacing w:before="140"/>
        <w:ind w:left="121" w:right="0" w:firstLine="0"/>
        <w:jc w:val="left"/>
        <w:rPr>
          <w:rFonts w:ascii="Georgia"/>
          <w:sz w:val="22"/>
        </w:rPr>
      </w:pPr>
      <w:r>
        <w:rPr>
          <w:rFonts w:ascii="Georgia"/>
          <w:sz w:val="22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761365</wp:posOffset>
                </wp:positionH>
                <wp:positionV relativeFrom="paragraph">
                  <wp:posOffset>93345</wp:posOffset>
                </wp:positionV>
                <wp:extent cx="1352550" cy="180975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2550" cy="180975"/>
                          <a:chOff x="0" y="0"/>
                          <a:chExt cx="1352550" cy="1809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3525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80975">
                                <a:moveTo>
                                  <a:pt x="1327764" y="180974"/>
                                </a:moveTo>
                                <a:lnTo>
                                  <a:pt x="24785" y="180974"/>
                                </a:lnTo>
                                <a:lnTo>
                                  <a:pt x="21140" y="180249"/>
                                </a:lnTo>
                                <a:lnTo>
                                  <a:pt x="0" y="156189"/>
                                </a:lnTo>
                                <a:lnTo>
                                  <a:pt x="0" y="1523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327764" y="0"/>
                                </a:lnTo>
                                <a:lnTo>
                                  <a:pt x="1352549" y="24785"/>
                                </a:lnTo>
                                <a:lnTo>
                                  <a:pt x="1352549" y="156189"/>
                                </a:lnTo>
                                <a:lnTo>
                                  <a:pt x="1331409" y="180249"/>
                                </a:lnTo>
                                <a:lnTo>
                                  <a:pt x="1327764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13430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171450">
                                <a:moveTo>
                                  <a:pt x="0" y="1476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2"/>
                                </a:lnTo>
                                <a:lnTo>
                                  <a:pt x="4741" y="9207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319212" y="0"/>
                                </a:lnTo>
                                <a:lnTo>
                                  <a:pt x="1322370" y="0"/>
                                </a:lnTo>
                                <a:lnTo>
                                  <a:pt x="1325407" y="604"/>
                                </a:lnTo>
                                <a:lnTo>
                                  <a:pt x="1328324" y="1812"/>
                                </a:lnTo>
                                <a:lnTo>
                                  <a:pt x="1331242" y="3020"/>
                                </a:lnTo>
                                <a:lnTo>
                                  <a:pt x="1333817" y="4741"/>
                                </a:lnTo>
                                <a:lnTo>
                                  <a:pt x="1336050" y="6974"/>
                                </a:lnTo>
                                <a:lnTo>
                                  <a:pt x="1338283" y="9207"/>
                                </a:lnTo>
                                <a:lnTo>
                                  <a:pt x="1340003" y="11782"/>
                                </a:lnTo>
                                <a:lnTo>
                                  <a:pt x="1341212" y="14699"/>
                                </a:lnTo>
                                <a:lnTo>
                                  <a:pt x="1342420" y="17616"/>
                                </a:lnTo>
                                <a:lnTo>
                                  <a:pt x="1343024" y="20654"/>
                                </a:lnTo>
                                <a:lnTo>
                                  <a:pt x="1343024" y="23812"/>
                                </a:lnTo>
                                <a:lnTo>
                                  <a:pt x="1343024" y="147637"/>
                                </a:lnTo>
                                <a:lnTo>
                                  <a:pt x="1343024" y="150795"/>
                                </a:lnTo>
                                <a:lnTo>
                                  <a:pt x="1342420" y="153832"/>
                                </a:lnTo>
                                <a:lnTo>
                                  <a:pt x="1341212" y="156749"/>
                                </a:lnTo>
                                <a:lnTo>
                                  <a:pt x="1340003" y="159667"/>
                                </a:lnTo>
                                <a:lnTo>
                                  <a:pt x="1319212" y="171449"/>
                                </a:lnTo>
                                <a:lnTo>
                                  <a:pt x="23812" y="171449"/>
                                </a:lnTo>
                                <a:lnTo>
                                  <a:pt x="20654" y="171449"/>
                                </a:lnTo>
                                <a:lnTo>
                                  <a:pt x="17617" y="170845"/>
                                </a:lnTo>
                                <a:lnTo>
                                  <a:pt x="14699" y="169636"/>
                                </a:lnTo>
                                <a:lnTo>
                                  <a:pt x="11782" y="168428"/>
                                </a:lnTo>
                                <a:lnTo>
                                  <a:pt x="1812" y="156749"/>
                                </a:lnTo>
                                <a:lnTo>
                                  <a:pt x="604" y="153832"/>
                                </a:lnTo>
                                <a:lnTo>
                                  <a:pt x="0" y="150795"/>
                                </a:lnTo>
                                <a:lnTo>
                                  <a:pt x="0" y="147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4762" y="4762"/>
                            <a:ext cx="13430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BF49EA">
                              <w:pPr>
                                <w:spacing w:before="33"/>
                                <w:ind w:left="8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7254E"/>
                                  <w:sz w:val="19"/>
                                </w:rPr>
                                <w:t>discovery-</w:t>
                              </w:r>
                              <w:r>
                                <w:rPr>
                                  <w:color w:val="C7254E"/>
                                  <w:spacing w:val="-2"/>
                                  <w:sz w:val="19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95pt;margin-top:7.35pt;height:14.25pt;width:106.5pt;mso-position-horizontal-relative:page;z-index:-251646976;mso-width-relative:page;mso-height-relative:page;" coordsize="1352550,180975" o:gfxdata="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">
                <o:lock v:ext="edit" aspectratio="f"/>
                <v:shape id="Graphic 12" o:spid="_x0000_s1026" o:spt="100" style="position:absolute;left:0;top:0;height:180975;width:1352550;" fillcolor="#F2F2F2" filled="t" stroked="f" coordsize="1352550,180975" o:gfxdata="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s3WzMbUAAADbAAAADwAA&#10;AAAAAAABACAAAAAiAAAAZHJzL2Rvd25yZXYueG1sUEsBAhQAFAAAAAgAh07iQDMvBZ47AAAAOQAA&#10;ABAAAAAAAAAAAQAgAAAABAEAAGRycy9zaGFwZXhtbC54bWxQSwUGAAAAAAYABgBbAQAArgMAAAAA&#10;" path="m1327764,180974l24785,180974,21140,180249,0,156189,0,152399,0,24785,24785,0,1327764,0,1352549,24785,1352549,156189,1331409,180249,1327764,1809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4762;top:4762;height:171450;width:1343025;" filled="f" stroked="t" coordsize="1343025,171450" o:gfxdata="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3hCxugAAANsA&#10;AAAPAAAAAAAAAAEAIAAAACIAAABkcnMvZG93bnJldi54bWxQSwECFAAUAAAACACHTuJAMy8FnjsA&#10;AAA5AAAAEAAAAAAAAAABACAAAAAJAQAAZHJzL3NoYXBleG1sLnhtbFBLBQYAAAAABgAGAFsBAACz&#10;AwAAAAA=&#10;" path="m0,147637l0,23812,0,20654,604,17616,1812,14699,3021,11782,4741,9207,6974,6974,9207,4741,11782,3020,14699,1812,17617,604,20654,0,23812,0,1319212,0,1322370,0,1325407,604,1328324,1812,1331242,3020,1333817,4741,1336050,6974,1338283,9207,1340003,11782,1341212,14699,1342420,17616,1343024,20654,1343024,23812,1343024,147637,1343024,150795,1342420,153832,1341212,156749,1340003,159667,1319212,171449,23812,171449,20654,171449,17617,170845,14699,169636,11782,168428,1812,156749,604,153832,0,150795,0,147637xe">
                  <v:fill on="f" focussize="0,0"/>
                  <v:stroke weight="0.74992125984252pt" color="#DFDFDF" joinstyle="round"/>
                  <v:imagedata o:title=""/>
                  <o:lock v:ext="edit" aspectratio="f"/>
                  <v:textbox inset="0mm,0mm,0mm,0mm"/>
                </v:shape>
                <v:shape id="Textbox 14" o:spid="_x0000_s1026" o:spt="202" type="#_x0000_t202" style="position:absolute;left:4762;top:4762;height:171450;width:1343025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BF49EA">
                        <w:pPr>
                          <w:spacing w:before="33"/>
                          <w:ind w:left="8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C7254E"/>
                            <w:sz w:val="19"/>
                          </w:rPr>
                          <w:t>discovery-</w:t>
                        </w:r>
                        <w:r>
                          <w:rPr>
                            <w:color w:val="C7254E"/>
                            <w:spacing w:val="-2"/>
                            <w:sz w:val="19"/>
                          </w:rPr>
                          <w:t>service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Georgia"/>
          <w:color w:val="1A1A1A"/>
          <w:spacing w:val="-5"/>
          <w:sz w:val="22"/>
        </w:rPr>
        <w:t>2.</w:t>
      </w:r>
    </w:p>
    <w:p w14:paraId="0A4E8581">
      <w:pPr>
        <w:spacing w:before="140"/>
        <w:ind w:left="123" w:right="0" w:firstLine="0"/>
        <w:jc w:val="left"/>
        <w:rPr>
          <w:rFonts w:ascii="Georgia"/>
          <w:sz w:val="22"/>
        </w:rPr>
      </w:pPr>
      <w:r>
        <w:rPr>
          <w:rFonts w:ascii="Georgia"/>
          <w:sz w:val="22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758190</wp:posOffset>
                </wp:positionH>
                <wp:positionV relativeFrom="paragraph">
                  <wp:posOffset>89535</wp:posOffset>
                </wp:positionV>
                <wp:extent cx="845185" cy="187960"/>
                <wp:effectExtent l="0" t="0" r="0" b="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185" cy="187960"/>
                          <a:chOff x="0" y="0"/>
                          <a:chExt cx="845185" cy="1879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3487" y="3487"/>
                            <a:ext cx="838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180975">
                                <a:moveTo>
                                  <a:pt x="813414" y="180974"/>
                                </a:moveTo>
                                <a:lnTo>
                                  <a:pt x="24785" y="180974"/>
                                </a:lnTo>
                                <a:lnTo>
                                  <a:pt x="21140" y="180249"/>
                                </a:lnTo>
                                <a:lnTo>
                                  <a:pt x="0" y="156189"/>
                                </a:lnTo>
                                <a:lnTo>
                                  <a:pt x="0" y="1523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13414" y="0"/>
                                </a:lnTo>
                                <a:lnTo>
                                  <a:pt x="838199" y="24785"/>
                                </a:lnTo>
                                <a:lnTo>
                                  <a:pt x="838199" y="156189"/>
                                </a:lnTo>
                                <a:lnTo>
                                  <a:pt x="817059" y="180249"/>
                                </a:lnTo>
                                <a:lnTo>
                                  <a:pt x="813414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8249" y="8249"/>
                            <a:ext cx="828675" cy="1714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D9B14E2">
                              <w:pPr>
                                <w:spacing w:before="20"/>
                                <w:ind w:left="6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7254E"/>
                                  <w:spacing w:val="-2"/>
                                  <w:sz w:val="19"/>
                                </w:rPr>
                                <w:t>apigateway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7pt;margin-top:7.05pt;height:14.8pt;width:66.55pt;mso-position-horizontal-relative:page;z-index:251660288;mso-width-relative:page;mso-height-relative:page;" coordsize="845185,187960" o:gfxdata="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">
                <o:lock v:ext="edit" aspectratio="f"/>
                <v:shape id="Graphic 16" o:spid="_x0000_s1026" o:spt="100" style="position:absolute;left:3487;top:3487;height:180975;width:838200;" fillcolor="#F2F2F2" filled="t" stroked="f" coordsize="838200,180975" o:gfxdata="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7poNa8AAAA&#10;2wAAAA8AAAAAAAAAAQAgAAAAIgAAAGRycy9kb3ducmV2LnhtbFBLAQIUABQAAAAIAIdO4kAzLwWe&#10;OwAAADkAAAAQAAAAAAAAAAEAIAAAAAsBAABkcnMvc2hhcGV4bWwueG1sUEsFBgAAAAAGAAYAWwEA&#10;ALUDAAAAAA==&#10;" path="m813414,180974l24785,180974,21140,180249,0,156189,0,152399,0,24785,24785,0,813414,0,838199,24785,838199,156189,817059,180249,813414,1809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7" o:spid="_x0000_s1026" o:spt="202" type="#_x0000_t202" style="position:absolute;left:8249;top:8249;height:171450;width:828675;" filled="f" stroked="t" coordsize="21600,21600" o:gfxdata="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WBI2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29913385826772pt" color="#DFDFDF" joinstyle="round"/>
                  <v:imagedata o:title=""/>
                  <o:lock v:ext="edit" aspectratio="f"/>
                  <v:textbox inset="0mm,0mm,0mm,0mm">
                    <w:txbxContent>
                      <w:p w14:paraId="5D9B14E2">
                        <w:pPr>
                          <w:spacing w:before="20"/>
                          <w:ind w:left="6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C7254E"/>
                            <w:spacing w:val="-2"/>
                            <w:sz w:val="19"/>
                          </w:rPr>
                          <w:t>apigateway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Georgia"/>
          <w:color w:val="1A1A1A"/>
          <w:spacing w:val="-5"/>
          <w:sz w:val="22"/>
        </w:rPr>
        <w:t>3.</w:t>
      </w:r>
    </w:p>
    <w:p w14:paraId="10D00692">
      <w:pPr>
        <w:spacing w:before="140"/>
        <w:ind w:left="120" w:right="0" w:firstLine="0"/>
        <w:jc w:val="left"/>
        <w:rPr>
          <w:rFonts w:ascii="Georgia"/>
          <w:sz w:val="22"/>
        </w:rPr>
      </w:pPr>
      <w:r>
        <w:rPr>
          <w:rFonts w:ascii="Georgia"/>
          <w:sz w:val="22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761365</wp:posOffset>
                </wp:positionH>
                <wp:positionV relativeFrom="paragraph">
                  <wp:posOffset>83820</wp:posOffset>
                </wp:positionV>
                <wp:extent cx="1285875" cy="190500"/>
                <wp:effectExtent l="0" t="0" r="0" b="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875" cy="190500"/>
                          <a:chOff x="0" y="0"/>
                          <a:chExt cx="1285875" cy="1905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12858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875" h="190500">
                                <a:moveTo>
                                  <a:pt x="1261089" y="190499"/>
                                </a:moveTo>
                                <a:lnTo>
                                  <a:pt x="24785" y="190499"/>
                                </a:lnTo>
                                <a:lnTo>
                                  <a:pt x="21140" y="189774"/>
                                </a:lnTo>
                                <a:lnTo>
                                  <a:pt x="0" y="165714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61089" y="0"/>
                                </a:lnTo>
                                <a:lnTo>
                                  <a:pt x="1285874" y="24785"/>
                                </a:lnTo>
                                <a:lnTo>
                                  <a:pt x="1285874" y="165714"/>
                                </a:lnTo>
                                <a:lnTo>
                                  <a:pt x="1264734" y="189774"/>
                                </a:lnTo>
                                <a:lnTo>
                                  <a:pt x="126108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12763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80975">
                                <a:moveTo>
                                  <a:pt x="0" y="1571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252537" y="0"/>
                                </a:lnTo>
                                <a:lnTo>
                                  <a:pt x="1255694" y="0"/>
                                </a:lnTo>
                                <a:lnTo>
                                  <a:pt x="1258732" y="604"/>
                                </a:lnTo>
                                <a:lnTo>
                                  <a:pt x="1261649" y="1812"/>
                                </a:lnTo>
                                <a:lnTo>
                                  <a:pt x="1264567" y="3020"/>
                                </a:lnTo>
                                <a:lnTo>
                                  <a:pt x="1267142" y="4740"/>
                                </a:lnTo>
                                <a:lnTo>
                                  <a:pt x="1269375" y="6974"/>
                                </a:lnTo>
                                <a:lnTo>
                                  <a:pt x="1271608" y="9206"/>
                                </a:lnTo>
                                <a:lnTo>
                                  <a:pt x="1273328" y="11781"/>
                                </a:lnTo>
                                <a:lnTo>
                                  <a:pt x="1274537" y="14699"/>
                                </a:lnTo>
                                <a:lnTo>
                                  <a:pt x="1275745" y="17616"/>
                                </a:lnTo>
                                <a:lnTo>
                                  <a:pt x="1276349" y="20654"/>
                                </a:lnTo>
                                <a:lnTo>
                                  <a:pt x="1276349" y="23812"/>
                                </a:lnTo>
                                <a:lnTo>
                                  <a:pt x="1276349" y="157162"/>
                                </a:lnTo>
                                <a:lnTo>
                                  <a:pt x="1276349" y="160319"/>
                                </a:lnTo>
                                <a:lnTo>
                                  <a:pt x="1275745" y="163357"/>
                                </a:lnTo>
                                <a:lnTo>
                                  <a:pt x="1274537" y="166274"/>
                                </a:lnTo>
                                <a:lnTo>
                                  <a:pt x="1273328" y="169191"/>
                                </a:lnTo>
                                <a:lnTo>
                                  <a:pt x="1261649" y="179161"/>
                                </a:lnTo>
                                <a:lnTo>
                                  <a:pt x="1258732" y="180370"/>
                                </a:lnTo>
                                <a:lnTo>
                                  <a:pt x="1255694" y="180974"/>
                                </a:lnTo>
                                <a:lnTo>
                                  <a:pt x="1252537" y="180974"/>
                                </a:lnTo>
                                <a:lnTo>
                                  <a:pt x="23812" y="180974"/>
                                </a:lnTo>
                                <a:lnTo>
                                  <a:pt x="20654" y="180974"/>
                                </a:lnTo>
                                <a:lnTo>
                                  <a:pt x="17617" y="180370"/>
                                </a:lnTo>
                                <a:lnTo>
                                  <a:pt x="14699" y="179161"/>
                                </a:lnTo>
                                <a:lnTo>
                                  <a:pt x="11782" y="177953"/>
                                </a:lnTo>
                                <a:lnTo>
                                  <a:pt x="0" y="160319"/>
                                </a:lnTo>
                                <a:lnTo>
                                  <a:pt x="0" y="15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12858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B9A650">
                              <w:pPr>
                                <w:spacing w:before="41"/>
                                <w:ind w:left="8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7254E"/>
                                  <w:sz w:val="19"/>
                                </w:rPr>
                                <w:t>identity-</w:t>
                              </w:r>
                              <w:r>
                                <w:rPr>
                                  <w:color w:val="C7254E"/>
                                  <w:spacing w:val="-2"/>
                                  <w:sz w:val="19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95pt;margin-top:6.6pt;height:15pt;width:101.25pt;mso-position-horizontal-relative:page;z-index:251660288;mso-width-relative:page;mso-height-relative:page;" coordsize="1285875,190500" o:gfxdata="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">
                <o:lock v:ext="edit" aspectratio="f"/>
                <v:shape id="Graphic 19" o:spid="_x0000_s1026" o:spt="100" style="position:absolute;left:0;top:0;height:190500;width:1285875;" fillcolor="#F2F2F2" filled="t" stroked="f" coordsize="1285875,190500" o:gfxdata="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CfVz1tAAAANsAAAAPAAAA&#10;AAAAAAEAIAAAACIAAABkcnMvZG93bnJldi54bWxQSwECFAAUAAAACACHTuJAMy8FnjsAAAA5AAAA&#10;EAAAAAAAAAABACAAAAADAQAAZHJzL3NoYXBleG1sLnhtbFBLBQYAAAAABgAGAFsBAACtAwAAAAA=&#10;" path="m1261089,190499l24785,190499,21140,189774,0,165714,0,161924,0,24785,24785,0,1261089,0,1285874,24785,1285874,165714,1264734,189774,1261089,1904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4762;top:4762;height:180975;width:1276350;" filled="f" stroked="t" coordsize="1276350,180975" o:gfxdata="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faIm+5AAAA2wAA&#10;AA8AAAAAAAAAAQAgAAAAIgAAAGRycy9kb3ducmV2LnhtbFBLAQIUABQAAAAIAIdO4kAzLwWeOwAA&#10;ADkAAAAQAAAAAAAAAAEAIAAAAAgBAABkcnMvc2hhcGV4bWwueG1sUEsFBgAAAAAGAAYAWwEAALID&#10;AAAAAA==&#10;" path="m0,157162l0,23812,0,20654,604,17616,1812,14699,3021,11781,4741,9206,6974,6974,9207,4740,11782,3020,14699,1812,17617,604,20654,0,23812,0,1252537,0,1255694,0,1258732,604,1261649,1812,1264567,3020,1267142,4740,1269375,6974,1271608,9206,1273328,11781,1274537,14699,1275745,17616,1276349,20654,1276349,23812,1276349,157162,1276349,160319,1275745,163357,1274537,166274,1273328,169191,1261649,179161,1258732,180370,1255694,180974,1252537,180974,23812,180974,20654,180974,17617,180370,14699,179161,11782,177953,0,160319,0,157162xe">
                  <v:fill on="f" focussize="0,0"/>
                  <v:stroke weight="0.74992125984252pt" color="#DFDFDF" joinstyle="round"/>
                  <v:imagedata o:title=""/>
                  <o:lock v:ext="edit" aspectratio="f"/>
                  <v:textbox inset="0mm,0mm,0mm,0mm"/>
                </v:shape>
                <v:shape id="Textbox 21" o:spid="_x0000_s1026" o:spt="202" type="#_x0000_t202" style="position:absolute;left:0;top:0;height:190500;width:1285875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B9A650">
                        <w:pPr>
                          <w:spacing w:before="41"/>
                          <w:ind w:left="8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C7254E"/>
                            <w:sz w:val="19"/>
                          </w:rPr>
                          <w:t>identity-</w:t>
                        </w:r>
                        <w:r>
                          <w:rPr>
                            <w:color w:val="C7254E"/>
                            <w:spacing w:val="-2"/>
                            <w:sz w:val="19"/>
                          </w:rPr>
                          <w:t>service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Georgia"/>
          <w:color w:val="1A1A1A"/>
          <w:spacing w:val="-5"/>
          <w:sz w:val="22"/>
        </w:rPr>
        <w:t>4.</w:t>
      </w:r>
    </w:p>
    <w:p w14:paraId="4D51AE0F">
      <w:pPr>
        <w:spacing w:before="140"/>
        <w:ind w:left="128" w:right="0" w:firstLine="0"/>
        <w:jc w:val="left"/>
        <w:rPr>
          <w:rFonts w:ascii="Georgia"/>
          <w:sz w:val="22"/>
        </w:rPr>
      </w:pPr>
      <w:r>
        <w:rPr>
          <w:rFonts w:ascii="Georgia"/>
          <w:sz w:val="22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761365</wp:posOffset>
                </wp:positionH>
                <wp:positionV relativeFrom="paragraph">
                  <wp:posOffset>83820</wp:posOffset>
                </wp:positionV>
                <wp:extent cx="1504950" cy="190500"/>
                <wp:effectExtent l="0" t="0" r="0" b="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950" cy="190500"/>
                          <a:chOff x="0" y="0"/>
                          <a:chExt cx="1504950" cy="1905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15049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0" h="190500">
                                <a:moveTo>
                                  <a:pt x="1480164" y="190499"/>
                                </a:moveTo>
                                <a:lnTo>
                                  <a:pt x="24785" y="190499"/>
                                </a:lnTo>
                                <a:lnTo>
                                  <a:pt x="21140" y="189774"/>
                                </a:lnTo>
                                <a:lnTo>
                                  <a:pt x="0" y="165714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480164" y="0"/>
                                </a:lnTo>
                                <a:lnTo>
                                  <a:pt x="1504949" y="24785"/>
                                </a:lnTo>
                                <a:lnTo>
                                  <a:pt x="1504949" y="165714"/>
                                </a:lnTo>
                                <a:lnTo>
                                  <a:pt x="1483809" y="189774"/>
                                </a:lnTo>
                                <a:lnTo>
                                  <a:pt x="1480164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762" y="4762"/>
                            <a:ext cx="1495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180975">
                                <a:moveTo>
                                  <a:pt x="0" y="1571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471612" y="0"/>
                                </a:lnTo>
                                <a:lnTo>
                                  <a:pt x="1474770" y="0"/>
                                </a:lnTo>
                                <a:lnTo>
                                  <a:pt x="1477807" y="604"/>
                                </a:lnTo>
                                <a:lnTo>
                                  <a:pt x="1480724" y="1812"/>
                                </a:lnTo>
                                <a:lnTo>
                                  <a:pt x="1483642" y="3020"/>
                                </a:lnTo>
                                <a:lnTo>
                                  <a:pt x="1486217" y="4740"/>
                                </a:lnTo>
                                <a:lnTo>
                                  <a:pt x="1488450" y="6974"/>
                                </a:lnTo>
                                <a:lnTo>
                                  <a:pt x="1490683" y="9206"/>
                                </a:lnTo>
                                <a:lnTo>
                                  <a:pt x="1492403" y="11781"/>
                                </a:lnTo>
                                <a:lnTo>
                                  <a:pt x="1493612" y="14699"/>
                                </a:lnTo>
                                <a:lnTo>
                                  <a:pt x="1494820" y="17616"/>
                                </a:lnTo>
                                <a:lnTo>
                                  <a:pt x="1495424" y="20654"/>
                                </a:lnTo>
                                <a:lnTo>
                                  <a:pt x="1495424" y="23812"/>
                                </a:lnTo>
                                <a:lnTo>
                                  <a:pt x="1495424" y="157162"/>
                                </a:lnTo>
                                <a:lnTo>
                                  <a:pt x="1495424" y="160319"/>
                                </a:lnTo>
                                <a:lnTo>
                                  <a:pt x="1494820" y="163357"/>
                                </a:lnTo>
                                <a:lnTo>
                                  <a:pt x="1493612" y="166274"/>
                                </a:lnTo>
                                <a:lnTo>
                                  <a:pt x="1492403" y="169191"/>
                                </a:lnTo>
                                <a:lnTo>
                                  <a:pt x="1480724" y="179161"/>
                                </a:lnTo>
                                <a:lnTo>
                                  <a:pt x="1477807" y="180370"/>
                                </a:lnTo>
                                <a:lnTo>
                                  <a:pt x="1474770" y="180974"/>
                                </a:lnTo>
                                <a:lnTo>
                                  <a:pt x="1471612" y="180974"/>
                                </a:lnTo>
                                <a:lnTo>
                                  <a:pt x="23812" y="180974"/>
                                </a:lnTo>
                                <a:lnTo>
                                  <a:pt x="20654" y="180974"/>
                                </a:lnTo>
                                <a:lnTo>
                                  <a:pt x="17617" y="180370"/>
                                </a:lnTo>
                                <a:lnTo>
                                  <a:pt x="14699" y="179161"/>
                                </a:lnTo>
                                <a:lnTo>
                                  <a:pt x="11782" y="177953"/>
                                </a:lnTo>
                                <a:lnTo>
                                  <a:pt x="1812" y="166274"/>
                                </a:lnTo>
                                <a:lnTo>
                                  <a:pt x="604" y="163357"/>
                                </a:lnTo>
                                <a:lnTo>
                                  <a:pt x="0" y="160319"/>
                                </a:lnTo>
                                <a:lnTo>
                                  <a:pt x="0" y="15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762" y="4762"/>
                            <a:ext cx="14954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1365F4">
                              <w:pPr>
                                <w:spacing w:before="33"/>
                                <w:ind w:left="8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7254E"/>
                                  <w:sz w:val="19"/>
                                </w:rPr>
                                <w:t>marketplace-</w:t>
                              </w:r>
                              <w:r>
                                <w:rPr>
                                  <w:color w:val="C7254E"/>
                                  <w:spacing w:val="-2"/>
                                  <w:sz w:val="19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95pt;margin-top:6.6pt;height:15pt;width:118.5pt;mso-position-horizontal-relative:page;z-index:251661312;mso-width-relative:page;mso-height-relative:page;" coordsize="1504950,190500" o:gfxdata="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">
                <o:lock v:ext="edit" aspectratio="f"/>
                <v:shape id="Graphic 23" o:spid="_x0000_s1026" o:spt="100" style="position:absolute;left:0;top:0;height:190500;width:1504950;" fillcolor="#F2F2F2" filled="t" stroked="f" coordsize="1504950,190500" o:gfxdata="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8ZrMrsAAADb&#10;AAAADwAAAAAAAAABACAAAAAiAAAAZHJzL2Rvd25yZXYueG1sUEsBAhQAFAAAAAgAh07iQDMvBZ47&#10;AAAAOQAAABAAAAAAAAAAAQAgAAAACgEAAGRycy9zaGFwZXhtbC54bWxQSwUGAAAAAAYABgBbAQAA&#10;tAMAAAAA&#10;" path="m1480164,190499l24785,190499,21140,189774,0,165714,0,161924,0,24785,24785,0,1480164,0,1504949,24785,1504949,165714,1483809,189774,1480164,1904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4762;top:4762;height:180975;width:1495425;" filled="f" stroked="t" coordsize="1495425,180975" o:gfxdata="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DdODvQAA&#10;ANsAAAAPAAAAAAAAAAEAIAAAACIAAABkcnMvZG93bnJldi54bWxQSwECFAAUAAAACACHTuJAMy8F&#10;njsAAAA5AAAAEAAAAAAAAAABACAAAAAMAQAAZHJzL3NoYXBleG1sLnhtbFBLBQYAAAAABgAGAFsB&#10;AAC2AwAAAAA=&#10;" path="m0,157162l0,23812,0,20654,604,17616,1812,14699,3021,11781,4741,9206,6974,6974,9207,4740,11782,3020,14699,1812,17617,604,20654,0,23812,0,1471612,0,1474770,0,1477807,604,1480724,1812,1483642,3020,1486217,4740,1488450,6974,1490683,9206,1492403,11781,1493612,14699,1494820,17616,1495424,20654,1495424,23812,1495424,157162,1495424,160319,1494820,163357,1493612,166274,1492403,169191,1480724,179161,1477807,180370,1474770,180974,1471612,180974,23812,180974,20654,180974,17617,180370,14699,179161,11782,177953,1812,166274,604,163357,0,160319,0,157162xe">
                  <v:fill on="f" focussize="0,0"/>
                  <v:stroke weight="0.74992125984252pt" color="#DFDFDF" joinstyle="round"/>
                  <v:imagedata o:title=""/>
                  <o:lock v:ext="edit" aspectratio="f"/>
                  <v:textbox inset="0mm,0mm,0mm,0mm"/>
                </v:shape>
                <v:shape id="Textbox 25" o:spid="_x0000_s1026" o:spt="202" type="#_x0000_t202" style="position:absolute;left:4762;top:4762;height:180975;width:1495425;" filled="f" stroked="f" coordsize="21600,21600" o:gfxdata="UEsDBAoAAAAAAIdO4kAAAAAAAAAAAAAAAAAEAAAAZHJzL1BLAwQUAAAACACHTuJA1BGYnb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GY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1365F4">
                        <w:pPr>
                          <w:spacing w:before="33"/>
                          <w:ind w:left="8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C7254E"/>
                            <w:sz w:val="19"/>
                          </w:rPr>
                          <w:t>marketplace-</w:t>
                        </w:r>
                        <w:r>
                          <w:rPr>
                            <w:color w:val="C7254E"/>
                            <w:spacing w:val="-2"/>
                            <w:sz w:val="19"/>
                          </w:rPr>
                          <w:t>service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Georgia"/>
          <w:color w:val="1A1A1A"/>
          <w:spacing w:val="-5"/>
          <w:sz w:val="22"/>
        </w:rPr>
        <w:t>5.</w:t>
      </w:r>
    </w:p>
    <w:p w14:paraId="7038D157">
      <w:pPr>
        <w:spacing w:before="140"/>
        <w:ind w:left="120" w:right="0" w:firstLine="0"/>
        <w:jc w:val="left"/>
        <w:rPr>
          <w:rFonts w:ascii="Georgia"/>
          <w:sz w:val="22"/>
        </w:rPr>
      </w:pPr>
      <w:r>
        <w:rPr>
          <w:rFonts w:ascii="Georgia"/>
          <w:sz w:val="22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758190</wp:posOffset>
                </wp:positionH>
                <wp:positionV relativeFrom="paragraph">
                  <wp:posOffset>80010</wp:posOffset>
                </wp:positionV>
                <wp:extent cx="1073785" cy="197485"/>
                <wp:effectExtent l="0" t="0" r="0" b="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3785" cy="197485"/>
                          <a:chOff x="0" y="0"/>
                          <a:chExt cx="1073785" cy="19748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3487" y="3487"/>
                            <a:ext cx="1066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90500">
                                <a:moveTo>
                                  <a:pt x="1042014" y="190499"/>
                                </a:moveTo>
                                <a:lnTo>
                                  <a:pt x="24785" y="190499"/>
                                </a:lnTo>
                                <a:lnTo>
                                  <a:pt x="21140" y="189774"/>
                                </a:lnTo>
                                <a:lnTo>
                                  <a:pt x="0" y="165714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042014" y="0"/>
                                </a:lnTo>
                                <a:lnTo>
                                  <a:pt x="1066799" y="24785"/>
                                </a:lnTo>
                                <a:lnTo>
                                  <a:pt x="1066799" y="165714"/>
                                </a:lnTo>
                                <a:lnTo>
                                  <a:pt x="1045659" y="189774"/>
                                </a:lnTo>
                                <a:lnTo>
                                  <a:pt x="1042014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8249" y="8249"/>
                            <a:ext cx="1057275" cy="1809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631FB8B">
                              <w:pPr>
                                <w:spacing w:before="20"/>
                                <w:ind w:left="6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7254E"/>
                                  <w:sz w:val="19"/>
                                </w:rPr>
                                <w:t>order-</w:t>
                              </w:r>
                              <w:r>
                                <w:rPr>
                                  <w:color w:val="C7254E"/>
                                  <w:spacing w:val="-2"/>
                                  <w:sz w:val="19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7pt;margin-top:6.3pt;height:15.55pt;width:84.55pt;mso-position-horizontal-relative:page;z-index:251661312;mso-width-relative:page;mso-height-relative:page;" coordsize="1073785,197485" o:gfxdata="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">
                <o:lock v:ext="edit" aspectratio="f"/>
                <v:shape id="Graphic 27" o:spid="_x0000_s1026" o:spt="100" style="position:absolute;left:3487;top:3487;height:190500;width:1066800;" fillcolor="#F2F2F2" filled="t" stroked="f" coordsize="1066800,190500" o:gfxdata="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C+azb4A&#10;AADbAAAADwAAAAAAAAABACAAAAAiAAAAZHJzL2Rvd25yZXYueG1sUEsBAhQAFAAAAAgAh07iQDMv&#10;BZ47AAAAOQAAABAAAAAAAAAAAQAgAAAADQEAAGRycy9zaGFwZXhtbC54bWxQSwUGAAAAAAYABgBb&#10;AQAAtwMAAAAA&#10;" path="m1042014,190499l24785,190499,21140,189774,0,165714,0,161924,0,24785,24785,0,1042014,0,1066799,24785,1066799,165714,1045659,189774,1042014,1904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8" o:spid="_x0000_s1026" o:spt="202" type="#_x0000_t202" style="position:absolute;left:8249;top:8249;height:180975;width:1057275;" filled="f" stroked="t" coordsize="21600,21600" o:gfxdata="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arTPm2AAAA2wAAAA8A&#10;AAAAAAAAAQAgAAAAIgAAAGRycy9kb3ducmV2LnhtbFBLAQIUABQAAAAIAIdO4kAzLwWeOwAAADkA&#10;AAAQAAAAAAAAAAEAIAAAAAUBAABkcnMvc2hhcGV4bWwueG1sUEsFBgAAAAAGAAYAWwEAAK8DAAAA&#10;AA==&#10;">
                  <v:fill on="f" focussize="0,0"/>
                  <v:stroke weight="1.29913385826772pt" color="#DFDFDF" joinstyle="round"/>
                  <v:imagedata o:title=""/>
                  <o:lock v:ext="edit" aspectratio="f"/>
                  <v:textbox inset="0mm,0mm,0mm,0mm">
                    <w:txbxContent>
                      <w:p w14:paraId="3631FB8B">
                        <w:pPr>
                          <w:spacing w:before="20"/>
                          <w:ind w:left="6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C7254E"/>
                            <w:sz w:val="19"/>
                          </w:rPr>
                          <w:t>order-</w:t>
                        </w:r>
                        <w:r>
                          <w:rPr>
                            <w:color w:val="C7254E"/>
                            <w:spacing w:val="-2"/>
                            <w:sz w:val="19"/>
                          </w:rPr>
                          <w:t>service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Georgia"/>
          <w:color w:val="1A1A1A"/>
          <w:spacing w:val="-5"/>
          <w:sz w:val="22"/>
        </w:rPr>
        <w:t>6.</w:t>
      </w:r>
    </w:p>
    <w:p w14:paraId="11393FA3">
      <w:pPr>
        <w:spacing w:before="125"/>
        <w:ind w:left="133" w:right="0" w:firstLine="0"/>
        <w:jc w:val="left"/>
        <w:rPr>
          <w:rFonts w:ascii="Georgia"/>
          <w:sz w:val="22"/>
        </w:rPr>
      </w:pPr>
      <w:r>
        <w:rPr>
          <w:rFonts w:ascii="Georgia"/>
          <w:sz w:val="22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758190</wp:posOffset>
                </wp:positionH>
                <wp:positionV relativeFrom="paragraph">
                  <wp:posOffset>80010</wp:posOffset>
                </wp:positionV>
                <wp:extent cx="1140460" cy="197485"/>
                <wp:effectExtent l="0" t="0" r="0" b="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0460" cy="197485"/>
                          <a:chOff x="0" y="0"/>
                          <a:chExt cx="1140460" cy="1974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3487" y="3487"/>
                            <a:ext cx="11334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90500">
                                <a:moveTo>
                                  <a:pt x="1108689" y="190499"/>
                                </a:moveTo>
                                <a:lnTo>
                                  <a:pt x="24785" y="190499"/>
                                </a:lnTo>
                                <a:lnTo>
                                  <a:pt x="21140" y="189774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5"/>
                                </a:lnTo>
                                <a:lnTo>
                                  <a:pt x="1133474" y="165713"/>
                                </a:lnTo>
                                <a:lnTo>
                                  <a:pt x="1112334" y="189774"/>
                                </a:lnTo>
                                <a:lnTo>
                                  <a:pt x="110868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8249" y="8249"/>
                            <a:ext cx="1123950" cy="1809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2E39E8E">
                              <w:pPr>
                                <w:spacing w:before="20"/>
                                <w:ind w:left="6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7254E"/>
                                  <w:sz w:val="19"/>
                                </w:rPr>
                                <w:t>search-</w:t>
                              </w:r>
                              <w:r>
                                <w:rPr>
                                  <w:color w:val="C7254E"/>
                                  <w:spacing w:val="-2"/>
                                  <w:sz w:val="19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7pt;margin-top:6.3pt;height:15.55pt;width:89.8pt;mso-position-horizontal-relative:page;z-index:251662336;mso-width-relative:page;mso-height-relative:page;" coordsize="1140460,197485" o:gfxdata="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">
                <o:lock v:ext="edit" aspectratio="f"/>
                <v:shape id="Graphic 30" o:spid="_x0000_s1026" o:spt="100" style="position:absolute;left:3487;top:3487;height:190500;width:1133475;" fillcolor="#F2F2F2" filled="t" stroked="f" coordsize="1133475,190500" o:gfxdata="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6KIe28AAAA&#10;2wAAAA8AAAAAAAAAAQAgAAAAIgAAAGRycy9kb3ducmV2LnhtbFBLAQIUABQAAAAIAIdO4kAzLwWe&#10;OwAAADkAAAAQAAAAAAAAAAEAIAAAAAsBAABkcnMvc2hhcGV4bWwueG1sUEsFBgAAAAAGAAYAWwEA&#10;ALUDAAAAAA==&#10;" path="m1108689,190499l24785,190499,21140,189774,0,165713,0,161924,0,24785,24785,0,1108689,0,1133474,24785,1133474,165713,1112334,189774,1108689,1904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1" o:spid="_x0000_s1026" o:spt="202" type="#_x0000_t202" style="position:absolute;left:8249;top:8249;height:180975;width:1123950;" filled="f" stroked="t" coordsize="21600,21600" o:gfxdata="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SHO5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29913385826772pt" color="#DFDFDF" joinstyle="round"/>
                  <v:imagedata o:title=""/>
                  <o:lock v:ext="edit" aspectratio="f"/>
                  <v:textbox inset="0mm,0mm,0mm,0mm">
                    <w:txbxContent>
                      <w:p w14:paraId="72E39E8E">
                        <w:pPr>
                          <w:spacing w:before="20"/>
                          <w:ind w:left="6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C7254E"/>
                            <w:sz w:val="19"/>
                          </w:rPr>
                          <w:t>search-</w:t>
                        </w:r>
                        <w:r>
                          <w:rPr>
                            <w:color w:val="C7254E"/>
                            <w:spacing w:val="-2"/>
                            <w:sz w:val="19"/>
                          </w:rPr>
                          <w:t>service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Georgia"/>
          <w:color w:val="1A1A1A"/>
          <w:spacing w:val="-5"/>
          <w:sz w:val="22"/>
        </w:rPr>
        <w:t>7.</w:t>
      </w:r>
    </w:p>
    <w:p w14:paraId="3FE9BB5A">
      <w:pPr>
        <w:spacing w:before="140"/>
        <w:ind w:left="113" w:right="0" w:firstLine="0"/>
        <w:jc w:val="left"/>
        <w:rPr>
          <w:rFonts w:ascii="Georgia"/>
          <w:sz w:val="22"/>
        </w:rPr>
      </w:pPr>
      <w:r>
        <w:rPr>
          <w:rFonts w:ascii="Georgia"/>
          <w:sz w:val="22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761365</wp:posOffset>
                </wp:positionH>
                <wp:positionV relativeFrom="paragraph">
                  <wp:posOffset>93345</wp:posOffset>
                </wp:positionV>
                <wp:extent cx="1571625" cy="190500"/>
                <wp:effectExtent l="0" t="0" r="0" b="0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1625" cy="190500"/>
                          <a:chOff x="0" y="0"/>
                          <a:chExt cx="1571625" cy="1905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15716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1625" h="190500">
                                <a:moveTo>
                                  <a:pt x="1546839" y="190499"/>
                                </a:moveTo>
                                <a:lnTo>
                                  <a:pt x="24785" y="190499"/>
                                </a:lnTo>
                                <a:lnTo>
                                  <a:pt x="21140" y="189774"/>
                                </a:lnTo>
                                <a:lnTo>
                                  <a:pt x="0" y="165714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546839" y="0"/>
                                </a:lnTo>
                                <a:lnTo>
                                  <a:pt x="1571624" y="24785"/>
                                </a:lnTo>
                                <a:lnTo>
                                  <a:pt x="1571624" y="165714"/>
                                </a:lnTo>
                                <a:lnTo>
                                  <a:pt x="1550484" y="189774"/>
                                </a:lnTo>
                                <a:lnTo>
                                  <a:pt x="154683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762" y="4762"/>
                            <a:ext cx="1562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180975">
                                <a:moveTo>
                                  <a:pt x="0" y="1571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538287" y="0"/>
                                </a:lnTo>
                                <a:lnTo>
                                  <a:pt x="1541445" y="0"/>
                                </a:lnTo>
                                <a:lnTo>
                                  <a:pt x="1544482" y="604"/>
                                </a:lnTo>
                                <a:lnTo>
                                  <a:pt x="1547399" y="1812"/>
                                </a:lnTo>
                                <a:lnTo>
                                  <a:pt x="1550317" y="3020"/>
                                </a:lnTo>
                                <a:lnTo>
                                  <a:pt x="1552892" y="4740"/>
                                </a:lnTo>
                                <a:lnTo>
                                  <a:pt x="1555125" y="6974"/>
                                </a:lnTo>
                                <a:lnTo>
                                  <a:pt x="1557358" y="9206"/>
                                </a:lnTo>
                                <a:lnTo>
                                  <a:pt x="1559078" y="11781"/>
                                </a:lnTo>
                                <a:lnTo>
                                  <a:pt x="1560286" y="14699"/>
                                </a:lnTo>
                                <a:lnTo>
                                  <a:pt x="1561495" y="17616"/>
                                </a:lnTo>
                                <a:lnTo>
                                  <a:pt x="1562099" y="20654"/>
                                </a:lnTo>
                                <a:lnTo>
                                  <a:pt x="1562099" y="23812"/>
                                </a:lnTo>
                                <a:lnTo>
                                  <a:pt x="1562099" y="157162"/>
                                </a:lnTo>
                                <a:lnTo>
                                  <a:pt x="1562099" y="160319"/>
                                </a:lnTo>
                                <a:lnTo>
                                  <a:pt x="1561495" y="163357"/>
                                </a:lnTo>
                                <a:lnTo>
                                  <a:pt x="1560287" y="166274"/>
                                </a:lnTo>
                                <a:lnTo>
                                  <a:pt x="1559078" y="169190"/>
                                </a:lnTo>
                                <a:lnTo>
                                  <a:pt x="1547399" y="179161"/>
                                </a:lnTo>
                                <a:lnTo>
                                  <a:pt x="1544482" y="180370"/>
                                </a:lnTo>
                                <a:lnTo>
                                  <a:pt x="1541445" y="180974"/>
                                </a:lnTo>
                                <a:lnTo>
                                  <a:pt x="1538287" y="180974"/>
                                </a:lnTo>
                                <a:lnTo>
                                  <a:pt x="23812" y="180974"/>
                                </a:lnTo>
                                <a:lnTo>
                                  <a:pt x="20654" y="180974"/>
                                </a:lnTo>
                                <a:lnTo>
                                  <a:pt x="17617" y="180370"/>
                                </a:lnTo>
                                <a:lnTo>
                                  <a:pt x="14699" y="179161"/>
                                </a:lnTo>
                                <a:lnTo>
                                  <a:pt x="11782" y="177953"/>
                                </a:lnTo>
                                <a:lnTo>
                                  <a:pt x="1812" y="166274"/>
                                </a:lnTo>
                                <a:lnTo>
                                  <a:pt x="604" y="163357"/>
                                </a:lnTo>
                                <a:lnTo>
                                  <a:pt x="0" y="160319"/>
                                </a:lnTo>
                                <a:lnTo>
                                  <a:pt x="0" y="15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4762" y="4762"/>
                            <a:ext cx="15621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36389F">
                              <w:pPr>
                                <w:spacing w:before="33"/>
                                <w:ind w:left="8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7254E"/>
                                  <w:sz w:val="19"/>
                                </w:rPr>
                                <w:t>notification-</w:t>
                              </w:r>
                              <w:r>
                                <w:rPr>
                                  <w:color w:val="C7254E"/>
                                  <w:spacing w:val="-2"/>
                                  <w:sz w:val="19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95pt;margin-top:7.35pt;height:15pt;width:123.75pt;mso-position-horizontal-relative:page;z-index:251662336;mso-width-relative:page;mso-height-relative:page;" coordsize="1571625,190500" o:gfxdata="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">
                <o:lock v:ext="edit" aspectratio="f"/>
                <v:shape id="Graphic 33" o:spid="_x0000_s1026" o:spt="100" style="position:absolute;left:0;top:0;height:190500;width:1571625;" fillcolor="#F2F2F2" filled="t" stroked="f" coordsize="1571625,190500" o:gfxdata="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6IdXLsAAADb&#10;AAAADwAAAAAAAAABACAAAAAiAAAAZHJzL2Rvd25yZXYueG1sUEsBAhQAFAAAAAgAh07iQDMvBZ47&#10;AAAAOQAAABAAAAAAAAAAAQAgAAAACgEAAGRycy9zaGFwZXhtbC54bWxQSwUGAAAAAAYABgBbAQAA&#10;tAMAAAAA&#10;" path="m1546839,190499l24785,190499,21140,189774,0,165714,0,161924,0,24785,24785,0,1546839,0,1571624,24785,1571624,165714,1550484,189774,1546839,1904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4762;top:4762;height:180975;width:1562100;" filled="f" stroked="t" coordsize="1562100,180975" o:gfxdata="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CeUlb4A&#10;AADbAAAADwAAAAAAAAABACAAAAAiAAAAZHJzL2Rvd25yZXYueG1sUEsBAhQAFAAAAAgAh07iQDMv&#10;BZ47AAAAOQAAABAAAAAAAAAAAQAgAAAADQEAAGRycy9zaGFwZXhtbC54bWxQSwUGAAAAAAYABgBb&#10;AQAAtwMAAAAA&#10;" path="m0,157162l0,23812,0,20654,604,17616,1812,14699,3021,11781,4741,9206,6974,6974,9207,4740,11782,3020,14699,1812,17617,604,20654,0,23812,0,1538287,0,1541445,0,1544482,604,1547399,1812,1550317,3020,1552892,4740,1555125,6974,1557358,9206,1559078,11781,1560286,14699,1561495,17616,1562099,20654,1562099,23812,1562099,157162,1562099,160319,1561495,163357,1560287,166274,1559078,169190,1547399,179161,1544482,180370,1541445,180974,1538287,180974,23812,180974,20654,180974,17617,180370,14699,179161,11782,177953,1812,166274,604,163357,0,160319,0,157162xe">
                  <v:fill on="f" focussize="0,0"/>
                  <v:stroke weight="0.74992125984252pt" color="#DFDFDF" joinstyle="round"/>
                  <v:imagedata o:title=""/>
                  <o:lock v:ext="edit" aspectratio="f"/>
                  <v:textbox inset="0mm,0mm,0mm,0mm"/>
                </v:shape>
                <v:shape id="Textbox 35" o:spid="_x0000_s1026" o:spt="202" type="#_x0000_t202" style="position:absolute;left:4762;top:4762;height:180975;width:1562100;" filled="f" stroked="f" coordsize="21600,21600" o:gfxdata="UEsDBAoAAAAAAIdO4kAAAAAAAAAAAAAAAAAEAAAAZHJzL1BLAwQUAAAACACHTuJAUcgOQL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gO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36389F">
                        <w:pPr>
                          <w:spacing w:before="33"/>
                          <w:ind w:left="8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C7254E"/>
                            <w:sz w:val="19"/>
                          </w:rPr>
                          <w:t>notification-</w:t>
                        </w:r>
                        <w:r>
                          <w:rPr>
                            <w:color w:val="C7254E"/>
                            <w:spacing w:val="-2"/>
                            <w:sz w:val="19"/>
                          </w:rPr>
                          <w:t>service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Georgia"/>
          <w:color w:val="1A1A1A"/>
          <w:spacing w:val="-5"/>
          <w:sz w:val="22"/>
        </w:rPr>
        <w:t>8.</w:t>
      </w:r>
    </w:p>
    <w:p w14:paraId="0D476372">
      <w:pPr>
        <w:spacing w:before="140"/>
        <w:ind w:left="120" w:right="0" w:firstLine="0"/>
        <w:jc w:val="left"/>
        <w:rPr>
          <w:rFonts w:ascii="Georgia"/>
          <w:sz w:val="22"/>
        </w:rPr>
      </w:pPr>
      <w:r>
        <w:rPr>
          <w:rFonts w:ascii="Georgia"/>
          <w:sz w:val="22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761365</wp:posOffset>
                </wp:positionH>
                <wp:positionV relativeFrom="paragraph">
                  <wp:posOffset>93345</wp:posOffset>
                </wp:positionV>
                <wp:extent cx="1352550" cy="180975"/>
                <wp:effectExtent l="0" t="0" r="0" b="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2550" cy="180975"/>
                          <a:chOff x="0" y="0"/>
                          <a:chExt cx="1352550" cy="18097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13525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80975">
                                <a:moveTo>
                                  <a:pt x="1327764" y="180974"/>
                                </a:moveTo>
                                <a:lnTo>
                                  <a:pt x="24785" y="180974"/>
                                </a:lnTo>
                                <a:lnTo>
                                  <a:pt x="21140" y="180249"/>
                                </a:lnTo>
                                <a:lnTo>
                                  <a:pt x="0" y="156188"/>
                                </a:lnTo>
                                <a:lnTo>
                                  <a:pt x="0" y="1523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327764" y="0"/>
                                </a:lnTo>
                                <a:lnTo>
                                  <a:pt x="1352549" y="24785"/>
                                </a:lnTo>
                                <a:lnTo>
                                  <a:pt x="1352549" y="156188"/>
                                </a:lnTo>
                                <a:lnTo>
                                  <a:pt x="1331409" y="180249"/>
                                </a:lnTo>
                                <a:lnTo>
                                  <a:pt x="1327764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762" y="4762"/>
                            <a:ext cx="13430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171450">
                                <a:moveTo>
                                  <a:pt x="0" y="1476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319212" y="0"/>
                                </a:lnTo>
                                <a:lnTo>
                                  <a:pt x="1322370" y="0"/>
                                </a:lnTo>
                                <a:lnTo>
                                  <a:pt x="1325407" y="604"/>
                                </a:lnTo>
                                <a:lnTo>
                                  <a:pt x="1328324" y="1812"/>
                                </a:lnTo>
                                <a:lnTo>
                                  <a:pt x="1331242" y="3020"/>
                                </a:lnTo>
                                <a:lnTo>
                                  <a:pt x="1333817" y="4741"/>
                                </a:lnTo>
                                <a:lnTo>
                                  <a:pt x="1336050" y="6974"/>
                                </a:lnTo>
                                <a:lnTo>
                                  <a:pt x="1338283" y="9206"/>
                                </a:lnTo>
                                <a:lnTo>
                                  <a:pt x="1340003" y="11781"/>
                                </a:lnTo>
                                <a:lnTo>
                                  <a:pt x="1341212" y="14699"/>
                                </a:lnTo>
                                <a:lnTo>
                                  <a:pt x="1342420" y="17616"/>
                                </a:lnTo>
                                <a:lnTo>
                                  <a:pt x="1343024" y="20654"/>
                                </a:lnTo>
                                <a:lnTo>
                                  <a:pt x="1343024" y="23812"/>
                                </a:lnTo>
                                <a:lnTo>
                                  <a:pt x="1343024" y="147637"/>
                                </a:lnTo>
                                <a:lnTo>
                                  <a:pt x="1343024" y="150794"/>
                                </a:lnTo>
                                <a:lnTo>
                                  <a:pt x="1342420" y="153831"/>
                                </a:lnTo>
                                <a:lnTo>
                                  <a:pt x="1341212" y="156749"/>
                                </a:lnTo>
                                <a:lnTo>
                                  <a:pt x="1340003" y="159666"/>
                                </a:lnTo>
                                <a:lnTo>
                                  <a:pt x="1319212" y="171449"/>
                                </a:lnTo>
                                <a:lnTo>
                                  <a:pt x="23812" y="171449"/>
                                </a:lnTo>
                                <a:lnTo>
                                  <a:pt x="20654" y="171449"/>
                                </a:lnTo>
                                <a:lnTo>
                                  <a:pt x="17617" y="170845"/>
                                </a:lnTo>
                                <a:lnTo>
                                  <a:pt x="14699" y="169636"/>
                                </a:lnTo>
                                <a:lnTo>
                                  <a:pt x="11782" y="168428"/>
                                </a:lnTo>
                                <a:lnTo>
                                  <a:pt x="1812" y="156749"/>
                                </a:lnTo>
                                <a:lnTo>
                                  <a:pt x="604" y="153831"/>
                                </a:lnTo>
                                <a:lnTo>
                                  <a:pt x="0" y="150794"/>
                                </a:lnTo>
                                <a:lnTo>
                                  <a:pt x="0" y="147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4762" y="4762"/>
                            <a:ext cx="13430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16C51D">
                              <w:pPr>
                                <w:spacing w:before="33"/>
                                <w:ind w:left="8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7254E"/>
                                  <w:sz w:val="19"/>
                                </w:rPr>
                                <w:t>analytics-</w:t>
                              </w:r>
                              <w:r>
                                <w:rPr>
                                  <w:color w:val="C7254E"/>
                                  <w:spacing w:val="-2"/>
                                  <w:sz w:val="19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95pt;margin-top:7.35pt;height:14.25pt;width:106.5pt;mso-position-horizontal-relative:page;z-index:251663360;mso-width-relative:page;mso-height-relative:page;" coordsize="1352550,180975" o:gfxdata="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">
                <o:lock v:ext="edit" aspectratio="f"/>
                <v:shape id="Graphic 37" o:spid="_x0000_s1026" o:spt="100" style="position:absolute;left:0;top:0;height:180975;width:1352550;" fillcolor="#F2F2F2" filled="t" stroked="f" coordsize="1352550,180975" o:gfxdata="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t0zJtwAAANsAAAAP&#10;AAAAAAAAAAEAIAAAACIAAABkcnMvZG93bnJldi54bWxQSwECFAAUAAAACACHTuJAMy8FnjsAAAA5&#10;AAAAEAAAAAAAAAABACAAAAAGAQAAZHJzL3NoYXBleG1sLnhtbFBLBQYAAAAABgAGAFsBAACwAwAA&#10;AAA=&#10;" path="m1327764,180974l24785,180974,21140,180249,0,156188,0,152399,0,24785,24785,0,1327764,0,1352549,24785,1352549,156188,1331409,180249,1327764,1809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4762;top:4762;height:171450;width:1343025;" filled="f" stroked="t" coordsize="1343025,171450" o:gfxdata="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z96gugAAANsA&#10;AAAPAAAAAAAAAAEAIAAAACIAAABkcnMvZG93bnJldi54bWxQSwECFAAUAAAACACHTuJAMy8FnjsA&#10;AAA5AAAAEAAAAAAAAAABACAAAAAJAQAAZHJzL3NoYXBleG1sLnhtbFBLBQYAAAAABgAGAFsBAACz&#10;AwAAAAA=&#10;" path="m0,147637l0,23812,0,20654,604,17616,1812,14699,3021,11781,4741,9206,6974,6974,9207,4741,11782,3020,14699,1812,17617,604,20654,0,23812,0,1319212,0,1322370,0,1325407,604,1328324,1812,1331242,3020,1333817,4741,1336050,6974,1338283,9206,1340003,11781,1341212,14699,1342420,17616,1343024,20654,1343024,23812,1343024,147637,1343024,150794,1342420,153831,1341212,156749,1340003,159666,1319212,171449,23812,171449,20654,171449,17617,170845,14699,169636,11782,168428,1812,156749,604,153831,0,150794,0,147637xe">
                  <v:fill on="f" focussize="0,0"/>
                  <v:stroke weight="0.74992125984252pt" color="#DFDFDF" joinstyle="round"/>
                  <v:imagedata o:title=""/>
                  <o:lock v:ext="edit" aspectratio="f"/>
                  <v:textbox inset="0mm,0mm,0mm,0mm"/>
                </v:shape>
                <v:shape id="Textbox 39" o:spid="_x0000_s1026" o:spt="202" type="#_x0000_t202" style="position:absolute;left:4762;top:4762;height:171450;width:1343025;" filled="f" stroked="f" coordsize="21600,21600" o:gfxdata="UEsDBAoAAAAAAIdO4kAAAAAAAAAAAAAAAAAEAAAAZHJzL1BLAwQUAAAACACHTuJA0IUERb0AAADb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hQR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16C51D">
                        <w:pPr>
                          <w:spacing w:before="33"/>
                          <w:ind w:left="8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C7254E"/>
                            <w:sz w:val="19"/>
                          </w:rPr>
                          <w:t>analytics-</w:t>
                        </w:r>
                        <w:r>
                          <w:rPr>
                            <w:color w:val="C7254E"/>
                            <w:spacing w:val="-2"/>
                            <w:sz w:val="19"/>
                          </w:rPr>
                          <w:t>service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Georgia"/>
          <w:color w:val="1A1A1A"/>
          <w:spacing w:val="-5"/>
          <w:sz w:val="22"/>
        </w:rPr>
        <w:t>9.</w:t>
      </w:r>
    </w:p>
    <w:p w14:paraId="47684AF3">
      <w:pPr>
        <w:spacing w:before="80"/>
        <w:ind w:left="356" w:right="0" w:firstLine="0"/>
        <w:jc w:val="left"/>
        <w:rPr>
          <w:rFonts w:ascii="Georgia"/>
          <w:sz w:val="22"/>
        </w:rPr>
      </w:pPr>
      <w:r>
        <w:rPr>
          <w:rFonts w:ascii="Georgia"/>
          <w:color w:val="1A1A1A"/>
          <w:spacing w:val="-2"/>
          <w:sz w:val="22"/>
        </w:rPr>
        <w:t>saved.</w:t>
      </w:r>
    </w:p>
    <w:p w14:paraId="55781612">
      <w:pPr>
        <w:spacing w:before="195" w:line="374" w:lineRule="auto"/>
        <w:ind w:left="921" w:right="1256" w:hanging="347"/>
        <w:jc w:val="left"/>
        <w:rPr>
          <w:rFonts w:ascii="Georgia"/>
          <w:sz w:val="22"/>
        </w:rPr>
      </w:pPr>
      <w:r>
        <w:br w:type="column"/>
      </w:r>
      <w:r>
        <w:rPr>
          <w:rFonts w:ascii="Georgia"/>
          <w:color w:val="1A1A1A"/>
          <w:sz w:val="22"/>
        </w:rPr>
        <w:t>(Port 8888): Centralized Git/Native property management server. (Port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8761):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Netflix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Eureka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Naming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Server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for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service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registration.</w:t>
      </w:r>
    </w:p>
    <w:p w14:paraId="5D0EEB5B">
      <w:pPr>
        <w:spacing w:before="0" w:line="374" w:lineRule="auto"/>
        <w:ind w:left="806" w:right="0" w:hanging="693"/>
        <w:jc w:val="left"/>
        <w:rPr>
          <w:rFonts w:ascii="Georgia"/>
          <w:sz w:val="22"/>
        </w:rPr>
      </w:pPr>
      <w:r>
        <w:rPr>
          <w:rFonts w:ascii="Georgia"/>
          <w:color w:val="1A1A1A"/>
          <w:sz w:val="22"/>
        </w:rPr>
        <w:t>(Port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8080):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Spring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Cloud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Gateway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routing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client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traffic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to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downstream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microservices. (Port 8081): Security, JWT token issuance, and organization verification.</w:t>
      </w:r>
    </w:p>
    <w:p w14:paraId="30AD4B17">
      <w:pPr>
        <w:spacing w:before="0" w:line="374" w:lineRule="auto"/>
        <w:ind w:left="459" w:right="0" w:firstLine="692"/>
        <w:jc w:val="left"/>
        <w:rPr>
          <w:rFonts w:ascii="Georgia"/>
          <w:sz w:val="22"/>
        </w:rPr>
      </w:pPr>
      <w:r>
        <w:rPr>
          <w:rFonts w:ascii="Georgia"/>
          <w:color w:val="1A1A1A"/>
          <w:sz w:val="22"/>
        </w:rPr>
        <w:t>(Port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8082):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Catalog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listings,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material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properties,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and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bidding/offer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engine. (Port 8083): Order checkout, transaction processing, and shipping tracking.</w:t>
      </w:r>
    </w:p>
    <w:p w14:paraId="711DE6DB">
      <w:pPr>
        <w:spacing w:before="0" w:line="235" w:lineRule="exact"/>
        <w:ind w:left="575" w:right="0" w:firstLine="0"/>
        <w:jc w:val="left"/>
        <w:rPr>
          <w:rFonts w:ascii="Georgia"/>
          <w:sz w:val="22"/>
        </w:rPr>
      </w:pPr>
      <w:r>
        <w:rPr>
          <w:rFonts w:ascii="Georgia"/>
          <w:color w:val="1A1A1A"/>
          <w:sz w:val="22"/>
        </w:rPr>
        <w:t>(Port</w:t>
      </w:r>
      <w:r>
        <w:rPr>
          <w:rFonts w:ascii="Georgia"/>
          <w:color w:val="1A1A1A"/>
          <w:spacing w:val="-11"/>
          <w:sz w:val="22"/>
        </w:rPr>
        <w:t xml:space="preserve"> </w:t>
      </w:r>
      <w:r>
        <w:rPr>
          <w:rFonts w:ascii="Georgia"/>
          <w:color w:val="1A1A1A"/>
          <w:sz w:val="22"/>
        </w:rPr>
        <w:t>8084):</w:t>
      </w:r>
      <w:r>
        <w:rPr>
          <w:rFonts w:ascii="Georgia"/>
          <w:color w:val="1A1A1A"/>
          <w:spacing w:val="-9"/>
          <w:sz w:val="22"/>
        </w:rPr>
        <w:t xml:space="preserve"> </w:t>
      </w:r>
      <w:r>
        <w:rPr>
          <w:rFonts w:ascii="Georgia"/>
          <w:color w:val="1A1A1A"/>
          <w:sz w:val="22"/>
        </w:rPr>
        <w:t>High-performance</w:t>
      </w:r>
      <w:r>
        <w:rPr>
          <w:rFonts w:ascii="Georgia"/>
          <w:color w:val="1A1A1A"/>
          <w:spacing w:val="-9"/>
          <w:sz w:val="22"/>
        </w:rPr>
        <w:t xml:space="preserve"> </w:t>
      </w:r>
      <w:r>
        <w:rPr>
          <w:rFonts w:ascii="Georgia"/>
          <w:color w:val="1A1A1A"/>
          <w:sz w:val="22"/>
        </w:rPr>
        <w:t>search,</w:t>
      </w:r>
      <w:r>
        <w:rPr>
          <w:rFonts w:ascii="Georgia"/>
          <w:color w:val="1A1A1A"/>
          <w:spacing w:val="-8"/>
          <w:sz w:val="22"/>
        </w:rPr>
        <w:t xml:space="preserve"> </w:t>
      </w:r>
      <w:r>
        <w:rPr>
          <w:rFonts w:ascii="Georgia"/>
          <w:color w:val="1A1A1A"/>
          <w:sz w:val="22"/>
        </w:rPr>
        <w:t>auto-suggestions,</w:t>
      </w:r>
      <w:r>
        <w:rPr>
          <w:rFonts w:ascii="Georgia"/>
          <w:color w:val="1A1A1A"/>
          <w:spacing w:val="-9"/>
          <w:sz w:val="22"/>
        </w:rPr>
        <w:t xml:space="preserve"> </w:t>
      </w:r>
      <w:r>
        <w:rPr>
          <w:rFonts w:ascii="Georgia"/>
          <w:color w:val="1A1A1A"/>
          <w:sz w:val="22"/>
        </w:rPr>
        <w:t>and</w:t>
      </w:r>
      <w:r>
        <w:rPr>
          <w:rFonts w:ascii="Georgia"/>
          <w:color w:val="1A1A1A"/>
          <w:spacing w:val="-9"/>
          <w:sz w:val="22"/>
        </w:rPr>
        <w:t xml:space="preserve"> </w:t>
      </w:r>
      <w:r>
        <w:rPr>
          <w:rFonts w:ascii="Georgia"/>
          <w:color w:val="1A1A1A"/>
          <w:sz w:val="22"/>
        </w:rPr>
        <w:t>catalog</w:t>
      </w:r>
      <w:r>
        <w:rPr>
          <w:rFonts w:ascii="Georgia"/>
          <w:color w:val="1A1A1A"/>
          <w:spacing w:val="-8"/>
          <w:sz w:val="22"/>
        </w:rPr>
        <w:t xml:space="preserve"> </w:t>
      </w:r>
      <w:r>
        <w:rPr>
          <w:rFonts w:ascii="Georgia"/>
          <w:color w:val="1A1A1A"/>
          <w:spacing w:val="-2"/>
          <w:sz w:val="22"/>
        </w:rPr>
        <w:t>filters.</w:t>
      </w:r>
    </w:p>
    <w:p w14:paraId="43A19A6D">
      <w:pPr>
        <w:spacing w:before="140"/>
        <w:ind w:left="166" w:right="0" w:firstLine="0"/>
        <w:jc w:val="center"/>
        <w:rPr>
          <w:rFonts w:ascii="Georgia"/>
          <w:sz w:val="22"/>
        </w:rPr>
      </w:pPr>
      <w:r>
        <w:rPr>
          <w:rFonts w:ascii="Georgia"/>
          <w:color w:val="1A1A1A"/>
          <w:sz w:val="22"/>
        </w:rPr>
        <w:t>(Port</w:t>
      </w:r>
      <w:r>
        <w:rPr>
          <w:rFonts w:ascii="Georgia"/>
          <w:color w:val="1A1A1A"/>
          <w:spacing w:val="-8"/>
          <w:sz w:val="22"/>
        </w:rPr>
        <w:t xml:space="preserve"> </w:t>
      </w:r>
      <w:r>
        <w:rPr>
          <w:rFonts w:ascii="Georgia"/>
          <w:color w:val="1A1A1A"/>
          <w:sz w:val="22"/>
        </w:rPr>
        <w:t>8085):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Kafka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consumer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for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real-time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user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alerts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and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pacing w:val="-2"/>
          <w:sz w:val="22"/>
        </w:rPr>
        <w:t>emails.</w:t>
      </w:r>
    </w:p>
    <w:p w14:paraId="5D1EEA00">
      <w:pPr>
        <w:spacing w:before="140"/>
        <w:ind w:left="921" w:right="0" w:firstLine="0"/>
        <w:jc w:val="left"/>
        <w:rPr>
          <w:rFonts w:ascii="Georgia"/>
          <w:sz w:val="22"/>
        </w:rPr>
      </w:pPr>
      <w:r>
        <w:rPr>
          <w:rFonts w:ascii="Georgia"/>
          <w:color w:val="1A1A1A"/>
          <w:sz w:val="22"/>
        </w:rPr>
        <w:t>(Port</w:t>
      </w:r>
      <w:r>
        <w:rPr>
          <w:rFonts w:ascii="Georgia"/>
          <w:color w:val="1A1A1A"/>
          <w:spacing w:val="-8"/>
          <w:sz w:val="22"/>
        </w:rPr>
        <w:t xml:space="preserve"> </w:t>
      </w:r>
      <w:r>
        <w:rPr>
          <w:rFonts w:ascii="Georgia"/>
          <w:color w:val="1A1A1A"/>
          <w:sz w:val="22"/>
        </w:rPr>
        <w:t>8086):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Calculation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engine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for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waste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tonnage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diverted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and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CO2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pacing w:val="-2"/>
          <w:sz w:val="22"/>
        </w:rPr>
        <w:t>emissions</w:t>
      </w:r>
    </w:p>
    <w:p w14:paraId="1AC14305">
      <w:pPr>
        <w:spacing w:after="0"/>
        <w:jc w:val="left"/>
        <w:rPr>
          <w:rFonts w:ascii="Georgia"/>
          <w:sz w:val="22"/>
        </w:rPr>
        <w:sectPr>
          <w:type w:val="continuous"/>
          <w:pgSz w:w="11900" w:h="16840"/>
          <w:pgMar w:top="720" w:right="708" w:bottom="280" w:left="850" w:header="720" w:footer="720" w:gutter="0"/>
          <w:cols w:equalWidth="0" w:num="2">
            <w:col w:w="1004" w:space="612"/>
            <w:col w:w="8726"/>
          </w:cols>
        </w:sectPr>
      </w:pPr>
    </w:p>
    <w:p w14:paraId="51C1980C">
      <w:pPr>
        <w:pStyle w:val="6"/>
        <w:spacing w:before="175"/>
        <w:rPr>
          <w:rFonts w:ascii="Georgia"/>
          <w:sz w:val="20"/>
        </w:rPr>
      </w:pPr>
    </w:p>
    <w:p w14:paraId="57835531">
      <w:pPr>
        <w:spacing w:line="30" w:lineRule="exact"/>
        <w:ind w:left="5" w:right="0" w:firstLine="0"/>
        <w:rPr>
          <w:rFonts w:ascii="Georgia"/>
          <w:position w:val="0"/>
          <w:sz w:val="2"/>
        </w:rPr>
      </w:pPr>
      <w:r>
        <w:rPr>
          <w:rFonts w:ascii="Georgia"/>
          <w:position w:val="0"/>
          <w:sz w:val="2"/>
        </w:rPr>
        <mc:AlternateContent>
          <mc:Choice Requires="wpg">
            <w:drawing>
              <wp:inline distT="0" distB="0" distL="0" distR="0">
                <wp:extent cx="6480175" cy="19050"/>
                <wp:effectExtent l="0" t="0" r="0" b="0"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19050"/>
                          <a:chOff x="0" y="0"/>
                          <a:chExt cx="6480175" cy="190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480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050">
                                <a:moveTo>
                                  <a:pt x="648012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80124" y="0"/>
                                </a:lnTo>
                                <a:lnTo>
                                  <a:pt x="648012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pt;width:510.25pt;" coordsize="6480175,19050" o:gfxdata="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K5BLoLUAAAABAEAAA8AAAAAAAAAAQAgAAAAIgAAAGRycy9kb3ducmV2LnhtbFBLAQIU&#10;ABQAAAAIAIdO4kArWfv3aQIAABQGAAAOAAAAAAAAAAEAIAAAACMBAABkcnMvZTJvRG9jLnhtbFBL&#10;BQYAAAAABgAGAFkBAAD+BQAAAAA=&#10;">
                <o:lock v:ext="edit" aspectratio="f"/>
                <v:shape id="Graphic 41" o:spid="_x0000_s1026" o:spt="100" style="position:absolute;left:0;top:0;height:19050;width:6480175;" fillcolor="#DFDFDF" filled="t" stroked="f" coordsize="6480175,19050" o:gfxdata="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/LzPb4A&#10;AADbAAAADwAAAAAAAAABACAAAAAiAAAAZHJzL2Rvd25yZXYueG1sUEsBAhQAFAAAAAgAh07iQDMv&#10;BZ47AAAAOQAAABAAAAAAAAAAAQAgAAAADQEAAGRycy9zaGFwZXhtbC54bWxQSwUGAAAAAAYABgBb&#10;AQAAtwMAAAAA&#10;" path="m6480124,19049l0,19049,0,0,6480124,0,6480124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BF895B8">
      <w:pPr>
        <w:pStyle w:val="6"/>
        <w:spacing w:before="176"/>
        <w:rPr>
          <w:rFonts w:ascii="Georgia"/>
          <w:sz w:val="33"/>
        </w:rPr>
      </w:pPr>
    </w:p>
    <w:p w14:paraId="05DBE8EB">
      <w:pPr>
        <w:pStyle w:val="2"/>
        <w:numPr>
          <w:ilvl w:val="0"/>
          <w:numId w:val="1"/>
        </w:numPr>
        <w:tabs>
          <w:tab w:val="left" w:pos="371"/>
        </w:tabs>
        <w:spacing w:before="1" w:after="0" w:line="240" w:lineRule="auto"/>
        <w:ind w:left="371" w:right="0" w:hanging="367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326390</wp:posOffset>
                </wp:positionV>
                <wp:extent cx="6480175" cy="9525"/>
                <wp:effectExtent l="0" t="0" r="0" b="0"/>
                <wp:wrapTopAndBottom/>
                <wp:docPr id="42" name="Graphic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1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80124" y="0"/>
                              </a:lnTo>
                              <a:lnTo>
                                <a:pt x="64801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2" o:spid="_x0000_s1026" o:spt="100" style="position:absolute;left:0pt;margin-left:42.75pt;margin-top:25.7pt;height:0.75pt;width:510.25pt;mso-position-horizontal-relative:page;mso-wrap-distance-bottom:0pt;mso-wrap-distance-top:0pt;z-index:-251632640;mso-width-relative:page;mso-height-relative:page;" fillcolor="#DDDDDD" filled="t" stroked="f" coordsize="6480175,9525" o:gfxdata="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cbwX&#10;ltgAAAAJAQAADwAAAAAAAAABACAAAAAiAAAAZHJzL2Rvd25yZXYueG1sUEsBAhQAFAAAAAgAh07i&#10;QPefHHYiAgAA4QQAAA4AAAAAAAAAAQAgAAAAJwEAAGRycy9lMm9Eb2MueG1sUEsFBgAAAAAGAAYA&#10;WQEAALsFAAAAAA==&#10;" path="m6480124,9524l0,9524,0,0,6480124,0,6480124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 w:val="0"/>
        </w:rPr>
        <mc:AlternateContent>
          <mc:Choice Requires="wpg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440690</wp:posOffset>
                </wp:positionV>
                <wp:extent cx="6480175" cy="771525"/>
                <wp:effectExtent l="0" t="0" r="0" b="0"/>
                <wp:wrapTopAndBottom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771525"/>
                          <a:chOff x="0" y="0"/>
                          <a:chExt cx="6480175" cy="77152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38099" y="0"/>
                            <a:ext cx="644207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2075" h="771525">
                                <a:moveTo>
                                  <a:pt x="0" y="771524"/>
                                </a:moveTo>
                                <a:lnTo>
                                  <a:pt x="6442024" y="771524"/>
                                </a:lnTo>
                                <a:lnTo>
                                  <a:pt x="64420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3810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71525">
                                <a:moveTo>
                                  <a:pt x="38099" y="771524"/>
                                </a:moveTo>
                                <a:lnTo>
                                  <a:pt x="0" y="7715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77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800349" y="304800"/>
                            <a:ext cx="14954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190500">
                                <a:moveTo>
                                  <a:pt x="1470638" y="190499"/>
                                </a:moveTo>
                                <a:lnTo>
                                  <a:pt x="24785" y="190499"/>
                                </a:lnTo>
                                <a:lnTo>
                                  <a:pt x="21140" y="189774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470638" y="0"/>
                                </a:lnTo>
                                <a:lnTo>
                                  <a:pt x="1495424" y="24785"/>
                                </a:lnTo>
                                <a:lnTo>
                                  <a:pt x="1495424" y="165713"/>
                                </a:lnTo>
                                <a:lnTo>
                                  <a:pt x="1474283" y="189774"/>
                                </a:lnTo>
                                <a:lnTo>
                                  <a:pt x="1470638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805111" y="309562"/>
                            <a:ext cx="14859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180975">
                                <a:moveTo>
                                  <a:pt x="0" y="1571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5" y="0"/>
                                </a:lnTo>
                                <a:lnTo>
                                  <a:pt x="23812" y="0"/>
                                </a:lnTo>
                                <a:lnTo>
                                  <a:pt x="1462087" y="0"/>
                                </a:lnTo>
                                <a:lnTo>
                                  <a:pt x="1465245" y="0"/>
                                </a:lnTo>
                                <a:lnTo>
                                  <a:pt x="1468282" y="604"/>
                                </a:lnTo>
                                <a:lnTo>
                                  <a:pt x="1471200" y="1812"/>
                                </a:lnTo>
                                <a:lnTo>
                                  <a:pt x="1474117" y="3020"/>
                                </a:lnTo>
                                <a:lnTo>
                                  <a:pt x="1476692" y="4740"/>
                                </a:lnTo>
                                <a:lnTo>
                                  <a:pt x="1478925" y="6974"/>
                                </a:lnTo>
                                <a:lnTo>
                                  <a:pt x="1481158" y="9206"/>
                                </a:lnTo>
                                <a:lnTo>
                                  <a:pt x="1482878" y="11781"/>
                                </a:lnTo>
                                <a:lnTo>
                                  <a:pt x="1484087" y="14699"/>
                                </a:lnTo>
                                <a:lnTo>
                                  <a:pt x="1485295" y="17616"/>
                                </a:lnTo>
                                <a:lnTo>
                                  <a:pt x="1485899" y="20654"/>
                                </a:lnTo>
                                <a:lnTo>
                                  <a:pt x="1485900" y="23812"/>
                                </a:lnTo>
                                <a:lnTo>
                                  <a:pt x="1485900" y="157162"/>
                                </a:lnTo>
                                <a:lnTo>
                                  <a:pt x="1462087" y="180974"/>
                                </a:lnTo>
                                <a:lnTo>
                                  <a:pt x="23812" y="180974"/>
                                </a:lnTo>
                                <a:lnTo>
                                  <a:pt x="1812" y="166274"/>
                                </a:lnTo>
                                <a:lnTo>
                                  <a:pt x="604" y="163357"/>
                                </a:lnTo>
                                <a:lnTo>
                                  <a:pt x="0" y="160319"/>
                                </a:lnTo>
                                <a:lnTo>
                                  <a:pt x="0" y="15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8099" y="0"/>
                            <a:ext cx="6442075" cy="77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30B12C">
                              <w:pPr>
                                <w:spacing w:before="158"/>
                                <w:ind w:left="219" w:right="0" w:firstLine="0"/>
                                <w:jc w:val="left"/>
                                <w:rPr>
                                  <w:rFonts w:asci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2"/>
                                  <w:sz w:val="22"/>
                                </w:rPr>
                                <w:t>[!WARNING]</w:t>
                              </w:r>
                            </w:p>
                            <w:p w14:paraId="7317A836">
                              <w:pPr>
                                <w:tabs>
                                  <w:tab w:val="left" w:pos="6710"/>
                                </w:tabs>
                                <w:spacing w:before="80" w:line="316" w:lineRule="auto"/>
                                <w:ind w:left="219" w:right="241" w:firstLine="0"/>
                                <w:jc w:val="left"/>
                                <w:rPr>
                                  <w:rFonts w:asci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Running 9 separate terminal commands (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creates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high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developer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friction, excessive memory overhead, and error-prone startup ordering.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2805112" y="309562"/>
                            <a:ext cx="14859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B7C924">
                              <w:pPr>
                                <w:spacing w:before="33"/>
                                <w:ind w:left="76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C7254E"/>
                                  <w:sz w:val="19"/>
                                </w:rPr>
                                <w:t>mvn</w:t>
                              </w:r>
                              <w:r>
                                <w:rPr>
                                  <w:i/>
                                  <w:color w:val="C7254E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C7254E"/>
                                  <w:sz w:val="19"/>
                                </w:rPr>
                                <w:t>spring-</w:t>
                              </w:r>
                              <w:r>
                                <w:rPr>
                                  <w:i/>
                                  <w:color w:val="C7254E"/>
                                  <w:spacing w:val="-2"/>
                                  <w:sz w:val="19"/>
                                </w:rPr>
                                <w:t>boot:run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75pt;margin-top:34.7pt;height:60.75pt;width:510.25pt;mso-position-horizontal-relative:page;mso-wrap-distance-bottom:0pt;mso-wrap-distance-top:0pt;z-index:-251631616;mso-width-relative:page;mso-height-relative:page;" coordsize="6480175,771525" o:gfxdata="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">
                <o:lock v:ext="edit" aspectratio="f"/>
                <v:shape id="Graphic 44" o:spid="_x0000_s1026" o:spt="100" style="position:absolute;left:38099;top:0;height:771525;width:6442075;" fillcolor="#2562EB" filled="t" stroked="f" coordsize="6442075,771525" o:gfxdata="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LCAXi2AAAA2wAAAA8A&#10;AAAAAAAAAQAgAAAAIgAAAGRycy9kb3ducmV2LnhtbFBLAQIUABQAAAAIAIdO4kAzLwWeOwAAADkA&#10;AAAQAAAAAAAAAAEAIAAAAAUBAABkcnMvc2hhcGV4bWwueG1sUEsFBgAAAAAGAAYAWwEAAK8DAAAA&#10;AA==&#10;" path="m0,771524l6442024,771524,6442024,0,0,0,0,771524xe">
                  <v:fill on="t" opacity="3341f" focussize="0,0"/>
                  <v:stroke on="f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0;top:0;height:771525;width:38100;" fillcolor="#2562EB" filled="t" stroked="f" coordsize="38100,771525" o:gfxdata="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IFQpL4A&#10;AADbAAAADwAAAAAAAAABACAAAAAiAAAAZHJzL2Rvd25yZXYueG1sUEsBAhQAFAAAAAgAh07iQDMv&#10;BZ47AAAAOQAAABAAAAAAAAAAAQAgAAAADQEAAGRycy9zaGFwZXhtbC54bWxQSwUGAAAAAAYABgBb&#10;AQAAtwMAAAAA&#10;" path="m38099,771524l0,771524,0,0,38099,0,38099,771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2800349;top:304800;height:190500;width:1495425;" fillcolor="#F2F2F2" filled="t" stroked="f" coordsize="1495425,190500" o:gfxdata="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RVn3r4A&#10;AADbAAAADwAAAAAAAAABACAAAAAiAAAAZHJzL2Rvd25yZXYueG1sUEsBAhQAFAAAAAgAh07iQDMv&#10;BZ47AAAAOQAAABAAAAAAAAAAAQAgAAAADQEAAGRycy9zaGFwZXhtbC54bWxQSwUGAAAAAAYABgBb&#10;AQAAtwMAAAAA&#10;" path="m1470638,190499l24785,190499,21140,189774,0,165713,0,161924,0,24785,24785,0,1470638,0,1495424,24785,1495424,165713,1474283,189774,1470638,1904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2805111;top:309562;height:180975;width:1485900;" filled="f" stroked="t" coordsize="1485900,180975" o:gfxdata="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OQPy8AAAA&#10;2wAAAA8AAAAAAAAAAQAgAAAAIgAAAGRycy9kb3ducmV2LnhtbFBLAQIUABQAAAAIAIdO4kAzLwWe&#10;OwAAADkAAAAQAAAAAAAAAAEAIAAAAAsBAABkcnMvc2hhcGV4bWwueG1sUEsFBgAAAAAGAAYAWwEA&#10;ALUDAAAAAA==&#10;" path="m0,157162l0,23812,0,20654,604,17616,1812,14699,3020,11781,4741,9206,6974,6974,9207,4740,11782,3020,14699,1811,17617,604,20655,0,23812,0,1462087,0,1465245,0,1468282,604,1471200,1812,1474117,3020,1476692,4740,1478925,6974,1481158,9206,1482878,11781,1484087,14699,1485295,17616,1485899,20654,1485900,23812,1485900,157162,1462087,180974,23812,180974,1812,166274,604,163357,0,160319,0,157162xe">
                  <v:fill on="f" focussize="0,0"/>
                  <v:stroke weight="0.74992125984252pt" color="#DFDFDF" joinstyle="round"/>
                  <v:imagedata o:title=""/>
                  <o:lock v:ext="edit" aspectratio="f"/>
                  <v:textbox inset="0mm,0mm,0mm,0mm"/>
                </v:shape>
                <v:shape id="Textbox 48" o:spid="_x0000_s1026" o:spt="202" type="#_x0000_t202" style="position:absolute;left:38099;top:0;height:771525;width:6442075;" filled="f" stroked="f" coordsize="21600,21600" o:gfxdata="UEsDBAoAAAAAAIdO4kAAAAAAAAAAAAAAAAAEAAAAZHJzL1BLAwQUAAAACACHTuJA58/So7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z9K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30B12C">
                        <w:pPr>
                          <w:spacing w:before="158"/>
                          <w:ind w:left="219" w:right="0" w:firstLine="0"/>
                          <w:jc w:val="left"/>
                          <w:rPr>
                            <w:rFonts w:asci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/>
                            <w:i/>
                            <w:color w:val="444444"/>
                            <w:spacing w:val="-2"/>
                            <w:sz w:val="22"/>
                          </w:rPr>
                          <w:t>[!WARNING]</w:t>
                        </w:r>
                      </w:p>
                      <w:p w14:paraId="7317A836">
                        <w:pPr>
                          <w:tabs>
                            <w:tab w:val="left" w:pos="6710"/>
                          </w:tabs>
                          <w:spacing w:before="80" w:line="316" w:lineRule="auto"/>
                          <w:ind w:left="219" w:right="241" w:firstLine="0"/>
                          <w:jc w:val="left"/>
                          <w:rPr>
                            <w:rFonts w:asci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Running 9 separate terminal commands (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ab/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)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pacing w:val="-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creates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pacing w:val="-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high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pacing w:val="-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developer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pacing w:val="-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friction, excessive memory overhead, and error-prone startup ordering.</w:t>
                        </w:r>
                      </w:p>
                    </w:txbxContent>
                  </v:textbox>
                </v:shape>
                <v:shape id="Textbox 49" o:spid="_x0000_s1026" o:spt="202" type="#_x0000_t202" style="position:absolute;left:2805112;top:309562;height:180975;width:1485900;" filled="f" stroked="f" coordsize="21600,21600" o:gfxdata="UEsDBAoAAAAAAIdO4kAAAAAAAAAAAAAAAAAEAAAAZHJzL1BLAwQUAAAACACHTuJAiIN3OL0AAADb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g3c4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B7C924">
                        <w:pPr>
                          <w:spacing w:before="33"/>
                          <w:ind w:left="76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C7254E"/>
                            <w:sz w:val="19"/>
                          </w:rPr>
                          <w:t>mvn</w:t>
                        </w:r>
                        <w:r>
                          <w:rPr>
                            <w:i/>
                            <w:color w:val="C7254E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C7254E"/>
                            <w:sz w:val="19"/>
                          </w:rPr>
                          <w:t>spring-</w:t>
                        </w:r>
                        <w:r>
                          <w:rPr>
                            <w:i/>
                            <w:color w:val="C7254E"/>
                            <w:spacing w:val="-2"/>
                            <w:sz w:val="19"/>
                          </w:rPr>
                          <w:t>boot:run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b w:val="0"/>
          <w:color w:val="111111"/>
          <w:w w:val="85"/>
        </w:rPr>
        <w:t>Technical</w:t>
      </w:r>
      <w:r>
        <w:rPr>
          <w:b w:val="0"/>
          <w:color w:val="111111"/>
          <w:spacing w:val="37"/>
        </w:rPr>
        <w:t xml:space="preserve"> </w:t>
      </w:r>
      <w:r>
        <w:rPr>
          <w:b w:val="0"/>
          <w:color w:val="111111"/>
          <w:w w:val="85"/>
        </w:rPr>
        <w:t>Challenge</w:t>
      </w:r>
      <w:r>
        <w:rPr>
          <w:b w:val="0"/>
          <w:color w:val="111111"/>
          <w:spacing w:val="37"/>
        </w:rPr>
        <w:t xml:space="preserve"> </w:t>
      </w:r>
      <w:r>
        <w:rPr>
          <w:b w:val="0"/>
          <w:color w:val="111111"/>
          <w:w w:val="85"/>
        </w:rPr>
        <w:t>&amp;</w:t>
      </w:r>
      <w:r>
        <w:rPr>
          <w:b w:val="0"/>
          <w:color w:val="111111"/>
          <w:spacing w:val="38"/>
        </w:rPr>
        <w:t xml:space="preserve"> </w:t>
      </w:r>
      <w:r>
        <w:rPr>
          <w:b w:val="0"/>
          <w:color w:val="111111"/>
          <w:w w:val="85"/>
        </w:rPr>
        <w:t>Architectural</w:t>
      </w:r>
      <w:r>
        <w:rPr>
          <w:b w:val="0"/>
          <w:color w:val="111111"/>
          <w:spacing w:val="37"/>
        </w:rPr>
        <w:t xml:space="preserve"> </w:t>
      </w:r>
      <w:r>
        <w:rPr>
          <w:b w:val="0"/>
          <w:color w:val="111111"/>
          <w:spacing w:val="-2"/>
          <w:w w:val="85"/>
        </w:rPr>
        <w:t>Rationale</w:t>
      </w:r>
    </w:p>
    <w:p w14:paraId="39F3879F">
      <w:pPr>
        <w:pStyle w:val="6"/>
        <w:spacing w:before="14"/>
        <w:rPr>
          <w:rFonts w:ascii="Arial Black"/>
          <w:sz w:val="9"/>
        </w:rPr>
      </w:pPr>
    </w:p>
    <w:p w14:paraId="3AC55FBC">
      <w:pPr>
        <w:spacing w:before="263"/>
        <w:ind w:left="4" w:right="0" w:firstLine="0"/>
        <w:jc w:val="left"/>
        <w:rPr>
          <w:rFonts w:ascii="Georgia"/>
          <w:sz w:val="22"/>
        </w:rPr>
      </w:pPr>
      <w:r>
        <w:rPr>
          <w:rFonts w:ascii="Georgia"/>
          <w:color w:val="1A1A1A"/>
          <w:sz w:val="22"/>
        </w:rPr>
        <w:t>Attempts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to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combine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all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9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services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into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a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single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Spring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Boot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application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class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pacing w:val="-10"/>
          <w:sz w:val="22"/>
        </w:rPr>
        <w:t>(</w:t>
      </w:r>
    </w:p>
    <w:p w14:paraId="7109F680">
      <w:pPr>
        <w:spacing w:before="80"/>
        <w:ind w:left="202" w:right="0" w:firstLine="0"/>
        <w:jc w:val="left"/>
        <w:rPr>
          <w:rFonts w:ascii="Georgia"/>
          <w:sz w:val="22"/>
        </w:rPr>
      </w:pPr>
      <w:r>
        <w:rPr>
          <w:rFonts w:ascii="Georgia"/>
          <w:sz w:val="22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5333365</wp:posOffset>
                </wp:positionH>
                <wp:positionV relativeFrom="paragraph">
                  <wp:posOffset>-153670</wp:posOffset>
                </wp:positionV>
                <wp:extent cx="1524000" cy="180975"/>
                <wp:effectExtent l="0" t="0" r="0" b="0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0" cy="180975"/>
                          <a:chOff x="0" y="0"/>
                          <a:chExt cx="1524000" cy="18097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15240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180975">
                                <a:moveTo>
                                  <a:pt x="1523999" y="180974"/>
                                </a:moveTo>
                                <a:lnTo>
                                  <a:pt x="24782" y="180974"/>
                                </a:lnTo>
                                <a:lnTo>
                                  <a:pt x="21139" y="180248"/>
                                </a:lnTo>
                                <a:lnTo>
                                  <a:pt x="0" y="156188"/>
                                </a:lnTo>
                                <a:lnTo>
                                  <a:pt x="0" y="24785"/>
                                </a:lnTo>
                                <a:lnTo>
                                  <a:pt x="24787" y="0"/>
                                </a:lnTo>
                                <a:lnTo>
                                  <a:pt x="1523999" y="0"/>
                                </a:lnTo>
                                <a:lnTo>
                                  <a:pt x="1523999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-11" y="0"/>
                            <a:ext cx="15240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180975">
                                <a:moveTo>
                                  <a:pt x="1524000" y="0"/>
                                </a:moveTo>
                                <a:lnTo>
                                  <a:pt x="20688" y="0"/>
                                </a:lnTo>
                                <a:lnTo>
                                  <a:pt x="13957" y="2794"/>
                                </a:lnTo>
                                <a:lnTo>
                                  <a:pt x="8369" y="8382"/>
                                </a:lnTo>
                                <a:lnTo>
                                  <a:pt x="7899" y="8851"/>
                                </a:lnTo>
                                <a:lnTo>
                                  <a:pt x="2794" y="13957"/>
                                </a:lnTo>
                                <a:lnTo>
                                  <a:pt x="0" y="20688"/>
                                </a:lnTo>
                                <a:lnTo>
                                  <a:pt x="0" y="160299"/>
                                </a:lnTo>
                                <a:lnTo>
                                  <a:pt x="2794" y="167030"/>
                                </a:lnTo>
                                <a:lnTo>
                                  <a:pt x="7899" y="172135"/>
                                </a:lnTo>
                                <a:lnTo>
                                  <a:pt x="13957" y="178193"/>
                                </a:lnTo>
                                <a:lnTo>
                                  <a:pt x="20688" y="180975"/>
                                </a:lnTo>
                                <a:lnTo>
                                  <a:pt x="1524000" y="180975"/>
                                </a:lnTo>
                                <a:lnTo>
                                  <a:pt x="1524000" y="171450"/>
                                </a:lnTo>
                                <a:lnTo>
                                  <a:pt x="23317" y="171450"/>
                                </a:lnTo>
                                <a:lnTo>
                                  <a:pt x="18834" y="169595"/>
                                </a:lnTo>
                                <a:lnTo>
                                  <a:pt x="15100" y="165887"/>
                                </a:lnTo>
                                <a:lnTo>
                                  <a:pt x="14630" y="165404"/>
                                </a:lnTo>
                                <a:lnTo>
                                  <a:pt x="11391" y="162153"/>
                                </a:lnTo>
                                <a:lnTo>
                                  <a:pt x="9525" y="157670"/>
                                </a:lnTo>
                                <a:lnTo>
                                  <a:pt x="9525" y="23317"/>
                                </a:lnTo>
                                <a:lnTo>
                                  <a:pt x="11391" y="18834"/>
                                </a:lnTo>
                                <a:lnTo>
                                  <a:pt x="15113" y="15113"/>
                                </a:lnTo>
                                <a:lnTo>
                                  <a:pt x="18834" y="11391"/>
                                </a:lnTo>
                                <a:lnTo>
                                  <a:pt x="23317" y="9525"/>
                                </a:lnTo>
                                <a:lnTo>
                                  <a:pt x="1524000" y="9525"/>
                                </a:lnTo>
                                <a:lnTo>
                                  <a:pt x="152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5105" y="15580"/>
                            <a:ext cx="150939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72C6D0">
                              <w:pPr>
                                <w:spacing w:before="16"/>
                                <w:ind w:left="6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7254E"/>
                                  <w:spacing w:val="-2"/>
                                  <w:sz w:val="19"/>
                                </w:rPr>
                                <w:t>SpringApplication.ru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9.95pt;margin-top:-12.1pt;height:14.25pt;width:120pt;mso-position-horizontal-relative:page;z-index:251663360;mso-width-relative:page;mso-height-relative:page;" coordsize="1524000,180975" o:gfxdata="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">
                <o:lock v:ext="edit" aspectratio="f"/>
                <v:shape id="Graphic 51" o:spid="_x0000_s1026" o:spt="100" style="position:absolute;left:0;top:0;height:180975;width:1524000;" fillcolor="#F2F2F2" filled="t" stroked="f" coordsize="1524000,180975" o:gfxdata="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hUr+rsAAADb&#10;AAAADwAAAAAAAAABACAAAAAiAAAAZHJzL2Rvd25yZXYueG1sUEsBAhQAFAAAAAgAh07iQDMvBZ47&#10;AAAAOQAAABAAAAAAAAAAAQAgAAAACgEAAGRycy9zaGFwZXhtbC54bWxQSwUGAAAAAAYABgBbAQAA&#10;tAMAAAAA&#10;" path="m1523999,180974l24782,180974,21139,180248,0,156188,0,24785,24787,0,1523999,0,1523999,1809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-11;top:0;height:180975;width:1524000;" fillcolor="#DFDFDF" filled="t" stroked="f" coordsize="1524000,180975" o:gfxdata="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78eMe/&#10;AAAA2wAAAA8AAAAAAAAAAQAgAAAAIgAAAGRycy9kb3ducmV2LnhtbFBLAQIUABQAAAAIAIdO4kAz&#10;LwWeOwAAADkAAAAQAAAAAAAAAAEAIAAAAA4BAABkcnMvc2hhcGV4bWwueG1sUEsFBgAAAAAGAAYA&#10;WwEAALgDAAAAAA==&#10;" path="m1524000,0l20688,0,13957,2794,8369,8382,7899,8851,2794,13957,0,20688,0,160299,2794,167030,7899,172135,13957,178193,20688,180975,1524000,180975,1524000,171450,23317,171450,18834,169595,15100,165887,14630,165404,11391,162153,9525,157670,9525,23317,11391,18834,15113,15113,18834,11391,23317,9525,1524000,9525,1524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3" o:spid="_x0000_s1026" o:spt="202" type="#_x0000_t202" style="position:absolute;left:15105;top:15580;height:149860;width:1509395;" filled="f" stroked="f" coordsize="21600,21600" o:gfxdata="UEsDBAoAAAAAAIdO4kAAAAAAAAAAAAAAAAAEAAAAZHJzL1BLAwQUAAAACACHTuJAbLLWD7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LLWD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72C6D0">
                        <w:pPr>
                          <w:spacing w:before="16"/>
                          <w:ind w:left="6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C7254E"/>
                            <w:spacing w:val="-2"/>
                            <w:sz w:val="19"/>
                          </w:rPr>
                          <w:t>SpringApplication.ru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Georgia"/>
          <w:sz w:val="22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55245</wp:posOffset>
                </wp:positionV>
                <wp:extent cx="123825" cy="180975"/>
                <wp:effectExtent l="0" t="0" r="0" b="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825" cy="180975"/>
                          <a:chOff x="0" y="0"/>
                          <a:chExt cx="123825" cy="180975"/>
                        </a:xfrm>
                      </wpg:grpSpPr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80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1238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54CFA1">
                              <w:pPr>
                                <w:spacing w:before="41"/>
                                <w:ind w:left="-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7254E"/>
                                  <w:spacing w:val="-10"/>
                                  <w:sz w:val="19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75pt;margin-top:4.35pt;height:14.25pt;width:9.75pt;mso-position-horizontal-relative:page;z-index:251664384;mso-width-relative:page;mso-height-relative:page;" coordsize="123825,180975" o:gfxdata="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">
                <o:lock v:ext="edit" aspectratio="f"/>
                <v:shape id="Image 55" o:spid="_x0000_s1026" o:spt="75" type="#_x0000_t75" style="position:absolute;left:0;top:0;height:180975;width:123825;" filled="f" o:preferrelative="t" stroked="f" coordsize="21600,21600" o:gfxdata="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y8DN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f"/>
                </v:shape>
                <v:shape id="Textbox 56" o:spid="_x0000_s1026" o:spt="202" type="#_x0000_t202" style="position:absolute;left:0;top:0;height:180975;width:123825;" filled="f" stroked="f" coordsize="21600,21600" o:gfxdata="UEsDBAoAAAAAAIdO4kAAAAAAAAAAAAAAAAAEAAAAZHJzL1BLAwQUAAAACACHTuJAfMV1l70AAADb&#10;AAAADwAAAGRycy9kb3ducmV2LnhtbEWPQWsCMRSE7wX/Q3hCbzWx0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xXW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54CFA1">
                        <w:pPr>
                          <w:spacing w:before="41"/>
                          <w:ind w:left="-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C7254E"/>
                            <w:spacing w:val="-10"/>
                            <w:sz w:val="19"/>
                          </w:rPr>
                          <w:t>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Georgia"/>
          <w:color w:val="1A1A1A"/>
          <w:sz w:val="22"/>
        </w:rPr>
        <w:t>)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fail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due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z w:val="22"/>
        </w:rPr>
        <w:t>to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three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z w:val="22"/>
        </w:rPr>
        <w:t>core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architectural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pacing w:val="-2"/>
          <w:sz w:val="22"/>
        </w:rPr>
        <w:t>constraints:</w:t>
      </w:r>
    </w:p>
    <w:p w14:paraId="5E008F3D">
      <w:pPr>
        <w:pStyle w:val="6"/>
        <w:spacing w:before="40"/>
        <w:rPr>
          <w:rFonts w:ascii="Georgia"/>
          <w:sz w:val="22"/>
        </w:rPr>
      </w:pPr>
    </w:p>
    <w:p w14:paraId="0AE96626">
      <w:pPr>
        <w:pStyle w:val="9"/>
        <w:numPr>
          <w:ilvl w:val="1"/>
          <w:numId w:val="1"/>
        </w:numPr>
        <w:tabs>
          <w:tab w:val="left" w:pos="354"/>
          <w:tab w:val="left" w:pos="356"/>
        </w:tabs>
        <w:spacing w:before="0" w:after="0" w:line="316" w:lineRule="auto"/>
        <w:ind w:left="356" w:right="139" w:hanging="207"/>
        <w:jc w:val="left"/>
        <w:rPr>
          <w:sz w:val="22"/>
        </w:rPr>
      </w:pPr>
      <w:r>
        <w:rPr>
          <w:b/>
          <w:color w:val="1A1A1A"/>
          <w:sz w:val="22"/>
        </w:rPr>
        <w:t>Embedded Server Port Collisions</w:t>
      </w:r>
      <w:r>
        <w:rPr>
          <w:color w:val="1A1A1A"/>
          <w:sz w:val="22"/>
        </w:rPr>
        <w:t>: Each microservice starts an embedded Tomcat or Netty server.</w:t>
      </w:r>
      <w:r>
        <w:rPr>
          <w:color w:val="1A1A1A"/>
          <w:spacing w:val="-3"/>
          <w:sz w:val="22"/>
        </w:rPr>
        <w:t xml:space="preserve"> </w:t>
      </w:r>
      <w:r>
        <w:rPr>
          <w:color w:val="1A1A1A"/>
          <w:sz w:val="22"/>
        </w:rPr>
        <w:t>Running</w:t>
      </w:r>
      <w:r>
        <w:rPr>
          <w:color w:val="1A1A1A"/>
          <w:spacing w:val="-3"/>
          <w:sz w:val="22"/>
        </w:rPr>
        <w:t xml:space="preserve"> </w:t>
      </w:r>
      <w:r>
        <w:rPr>
          <w:color w:val="1A1A1A"/>
          <w:sz w:val="22"/>
        </w:rPr>
        <w:t>them</w:t>
      </w:r>
      <w:r>
        <w:rPr>
          <w:color w:val="1A1A1A"/>
          <w:spacing w:val="-3"/>
          <w:sz w:val="22"/>
        </w:rPr>
        <w:t xml:space="preserve"> </w:t>
      </w:r>
      <w:r>
        <w:rPr>
          <w:color w:val="1A1A1A"/>
          <w:sz w:val="22"/>
        </w:rPr>
        <w:t>in</w:t>
      </w:r>
      <w:r>
        <w:rPr>
          <w:color w:val="1A1A1A"/>
          <w:spacing w:val="-3"/>
          <w:sz w:val="22"/>
        </w:rPr>
        <w:t xml:space="preserve"> </w:t>
      </w:r>
      <w:r>
        <w:rPr>
          <w:color w:val="1A1A1A"/>
          <w:sz w:val="22"/>
        </w:rPr>
        <w:t>a</w:t>
      </w:r>
      <w:r>
        <w:rPr>
          <w:color w:val="1A1A1A"/>
          <w:spacing w:val="-3"/>
          <w:sz w:val="22"/>
        </w:rPr>
        <w:t xml:space="preserve"> </w:t>
      </w:r>
      <w:r>
        <w:rPr>
          <w:color w:val="1A1A1A"/>
          <w:sz w:val="22"/>
        </w:rPr>
        <w:t>single</w:t>
      </w:r>
      <w:r>
        <w:rPr>
          <w:color w:val="1A1A1A"/>
          <w:spacing w:val="-3"/>
          <w:sz w:val="22"/>
        </w:rPr>
        <w:t xml:space="preserve"> </w:t>
      </w:r>
      <w:r>
        <w:rPr>
          <w:color w:val="1A1A1A"/>
          <w:sz w:val="22"/>
        </w:rPr>
        <w:t>JVM</w:t>
      </w:r>
      <w:r>
        <w:rPr>
          <w:color w:val="1A1A1A"/>
          <w:spacing w:val="-3"/>
          <w:sz w:val="22"/>
        </w:rPr>
        <w:t xml:space="preserve"> </w:t>
      </w:r>
      <w:r>
        <w:rPr>
          <w:color w:val="1A1A1A"/>
          <w:sz w:val="22"/>
        </w:rPr>
        <w:t>context</w:t>
      </w:r>
      <w:r>
        <w:rPr>
          <w:color w:val="1A1A1A"/>
          <w:spacing w:val="-3"/>
          <w:sz w:val="22"/>
        </w:rPr>
        <w:t xml:space="preserve"> </w:t>
      </w:r>
      <w:r>
        <w:rPr>
          <w:color w:val="1A1A1A"/>
          <w:sz w:val="22"/>
        </w:rPr>
        <w:t>attempts</w:t>
      </w:r>
      <w:r>
        <w:rPr>
          <w:color w:val="1A1A1A"/>
          <w:spacing w:val="-3"/>
          <w:sz w:val="22"/>
        </w:rPr>
        <w:t xml:space="preserve"> </w:t>
      </w:r>
      <w:r>
        <w:rPr>
          <w:color w:val="1A1A1A"/>
          <w:sz w:val="22"/>
        </w:rPr>
        <w:t>to</w:t>
      </w:r>
      <w:r>
        <w:rPr>
          <w:color w:val="1A1A1A"/>
          <w:spacing w:val="-3"/>
          <w:sz w:val="22"/>
        </w:rPr>
        <w:t xml:space="preserve"> </w:t>
      </w:r>
      <w:r>
        <w:rPr>
          <w:color w:val="1A1A1A"/>
          <w:sz w:val="22"/>
        </w:rPr>
        <w:t>bind</w:t>
      </w:r>
      <w:r>
        <w:rPr>
          <w:color w:val="1A1A1A"/>
          <w:spacing w:val="-3"/>
          <w:sz w:val="22"/>
        </w:rPr>
        <w:t xml:space="preserve"> </w:t>
      </w:r>
      <w:r>
        <w:rPr>
          <w:color w:val="1A1A1A"/>
          <w:sz w:val="22"/>
        </w:rPr>
        <w:t>multiple</w:t>
      </w:r>
      <w:r>
        <w:rPr>
          <w:color w:val="1A1A1A"/>
          <w:spacing w:val="-3"/>
          <w:sz w:val="22"/>
        </w:rPr>
        <w:t xml:space="preserve"> </w:t>
      </w:r>
      <w:r>
        <w:rPr>
          <w:color w:val="1A1A1A"/>
          <w:sz w:val="22"/>
        </w:rPr>
        <w:t>web</w:t>
      </w:r>
      <w:r>
        <w:rPr>
          <w:color w:val="1A1A1A"/>
          <w:spacing w:val="-3"/>
          <w:sz w:val="22"/>
        </w:rPr>
        <w:t xml:space="preserve"> </w:t>
      </w:r>
      <w:r>
        <w:rPr>
          <w:color w:val="1A1A1A"/>
          <w:sz w:val="22"/>
        </w:rPr>
        <w:t>servers</w:t>
      </w:r>
      <w:r>
        <w:rPr>
          <w:color w:val="1A1A1A"/>
          <w:spacing w:val="-3"/>
          <w:sz w:val="22"/>
        </w:rPr>
        <w:t xml:space="preserve"> </w:t>
      </w:r>
      <w:r>
        <w:rPr>
          <w:color w:val="1A1A1A"/>
          <w:sz w:val="22"/>
        </w:rPr>
        <w:t>to</w:t>
      </w:r>
      <w:r>
        <w:rPr>
          <w:color w:val="1A1A1A"/>
          <w:spacing w:val="-3"/>
          <w:sz w:val="22"/>
        </w:rPr>
        <w:t xml:space="preserve"> </w:t>
      </w:r>
      <w:r>
        <w:rPr>
          <w:color w:val="1A1A1A"/>
          <w:sz w:val="22"/>
        </w:rPr>
        <w:t>the</w:t>
      </w:r>
      <w:r>
        <w:rPr>
          <w:color w:val="1A1A1A"/>
          <w:spacing w:val="-3"/>
          <w:sz w:val="22"/>
        </w:rPr>
        <w:t xml:space="preserve"> </w:t>
      </w:r>
      <w:r>
        <w:rPr>
          <w:color w:val="1A1A1A"/>
          <w:sz w:val="22"/>
        </w:rPr>
        <w:t>same</w:t>
      </w:r>
      <w:r>
        <w:rPr>
          <w:color w:val="1A1A1A"/>
          <w:spacing w:val="-3"/>
          <w:sz w:val="22"/>
        </w:rPr>
        <w:t xml:space="preserve"> </w:t>
      </w:r>
      <w:r>
        <w:rPr>
          <w:color w:val="1A1A1A"/>
          <w:sz w:val="22"/>
        </w:rPr>
        <w:t>port,</w:t>
      </w:r>
    </w:p>
    <w:p w14:paraId="055CF27C">
      <w:pPr>
        <w:tabs>
          <w:tab w:val="left" w:pos="2813"/>
        </w:tabs>
        <w:spacing w:before="0"/>
        <w:ind w:left="356" w:right="0" w:firstLine="0"/>
        <w:jc w:val="left"/>
        <w:rPr>
          <w:rFonts w:ascii="Georgia"/>
          <w:sz w:val="22"/>
        </w:rPr>
      </w:pPr>
      <w:r>
        <w:rPr>
          <w:rFonts w:ascii="Georgia"/>
          <w:sz w:val="22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1263015</wp:posOffset>
                </wp:positionH>
                <wp:positionV relativeFrom="paragraph">
                  <wp:posOffset>-8255</wp:posOffset>
                </wp:positionV>
                <wp:extent cx="1064260" cy="197485"/>
                <wp:effectExtent l="0" t="0" r="0" b="0"/>
                <wp:wrapNone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4260" cy="197485"/>
                          <a:chOff x="0" y="0"/>
                          <a:chExt cx="1064260" cy="19748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3487" y="3487"/>
                            <a:ext cx="10572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190500">
                                <a:moveTo>
                                  <a:pt x="1032489" y="190499"/>
                                </a:moveTo>
                                <a:lnTo>
                                  <a:pt x="24785" y="190499"/>
                                </a:lnTo>
                                <a:lnTo>
                                  <a:pt x="21140" y="189773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032489" y="0"/>
                                </a:lnTo>
                                <a:lnTo>
                                  <a:pt x="1057274" y="24785"/>
                                </a:lnTo>
                                <a:lnTo>
                                  <a:pt x="1057274" y="165713"/>
                                </a:lnTo>
                                <a:lnTo>
                                  <a:pt x="1036134" y="189773"/>
                                </a:lnTo>
                                <a:lnTo>
                                  <a:pt x="103248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8249" y="8249"/>
                            <a:ext cx="1047750" cy="1809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505EF0C">
                              <w:pPr>
                                <w:spacing w:before="20"/>
                                <w:ind w:left="6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7254E"/>
                                  <w:spacing w:val="-2"/>
                                  <w:sz w:val="19"/>
                                </w:rPr>
                                <w:t>BindException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9.45pt;margin-top:-0.65pt;height:15.55pt;width:83.8pt;mso-position-horizontal-relative:page;z-index:-251645952;mso-width-relative:page;mso-height-relative:page;" coordsize="1064260,197485" o:gfxdata="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">
                <o:lock v:ext="edit" aspectratio="f"/>
                <v:shape id="Graphic 58" o:spid="_x0000_s1026" o:spt="100" style="position:absolute;left:3487;top:3487;height:190500;width:1057275;" fillcolor="#F2F2F2" filled="t" stroked="f" coordsize="1057275,190500" o:gfxdata="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2C+QWtwAAANsAAAAP&#10;AAAAAAAAAAEAIAAAACIAAABkcnMvZG93bnJldi54bWxQSwECFAAUAAAACACHTuJAMy8FnjsAAAA5&#10;AAAAEAAAAAAAAAABACAAAAAGAQAAZHJzL3NoYXBleG1sLnhtbFBLBQYAAAAABgAGAFsBAACwAwAA&#10;AAA=&#10;" path="m1032489,190499l24785,190499,21140,189773,0,165713,0,161924,0,24785,24785,0,1032489,0,1057274,24785,1057274,165713,1036134,189773,1032489,1904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9" o:spid="_x0000_s1026" o:spt="202" type="#_x0000_t202" style="position:absolute;left:8249;top:8249;height:180975;width:1047750;" filled="f" stroked="t" coordsize="21600,21600" o:gfxdata="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eGaH7sAAADb&#10;AAAADwAAAAAAAAABACAAAAAiAAAAZHJzL2Rvd25yZXYueG1sUEsBAhQAFAAAAAgAh07iQDMvBZ47&#10;AAAAOQAAABAAAAAAAAAAAQAgAAAACgEAAGRycy9zaGFwZXhtbC54bWxQSwUGAAAAAAYABgBbAQAA&#10;tAMAAAAA&#10;">
                  <v:fill on="f" focussize="0,0"/>
                  <v:stroke weight="1.29913385826772pt" color="#DFDFDF" joinstyle="round"/>
                  <v:imagedata o:title=""/>
                  <o:lock v:ext="edit" aspectratio="f"/>
                  <v:textbox inset="0mm,0mm,0mm,0mm">
                    <w:txbxContent>
                      <w:p w14:paraId="7505EF0C">
                        <w:pPr>
                          <w:spacing w:before="20"/>
                          <w:ind w:left="6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C7254E"/>
                            <w:spacing w:val="-2"/>
                            <w:sz w:val="19"/>
                          </w:rPr>
                          <w:t>BindException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Georgia"/>
          <w:color w:val="1A1A1A"/>
          <w:spacing w:val="-2"/>
          <w:sz w:val="22"/>
        </w:rPr>
        <w:t>causing</w:t>
      </w:r>
      <w:r>
        <w:rPr>
          <w:rFonts w:ascii="Georgia"/>
          <w:color w:val="1A1A1A"/>
          <w:sz w:val="22"/>
        </w:rPr>
        <w:tab/>
      </w:r>
      <w:r>
        <w:rPr>
          <w:rFonts w:ascii="Georgia"/>
          <w:color w:val="1A1A1A"/>
          <w:spacing w:val="-10"/>
          <w:sz w:val="22"/>
        </w:rPr>
        <w:t>.</w:t>
      </w:r>
    </w:p>
    <w:p w14:paraId="1D9F6186">
      <w:pPr>
        <w:pStyle w:val="9"/>
        <w:numPr>
          <w:ilvl w:val="1"/>
          <w:numId w:val="1"/>
        </w:numPr>
        <w:tabs>
          <w:tab w:val="left" w:pos="354"/>
          <w:tab w:val="left" w:pos="356"/>
        </w:tabs>
        <w:spacing w:before="125" w:after="0" w:line="316" w:lineRule="auto"/>
        <w:ind w:left="356" w:right="208" w:hanging="236"/>
        <w:jc w:val="left"/>
        <w:rPr>
          <w:sz w:val="22"/>
        </w:rPr>
      </w:pPr>
      <w:r>
        <w:rPr>
          <w:b/>
          <w:color w:val="1A1A1A"/>
          <w:sz w:val="22"/>
        </w:rPr>
        <w:t>Spring</w:t>
      </w:r>
      <w:r>
        <w:rPr>
          <w:b/>
          <w:color w:val="1A1A1A"/>
          <w:spacing w:val="-2"/>
          <w:sz w:val="22"/>
        </w:rPr>
        <w:t xml:space="preserve"> </w:t>
      </w:r>
      <w:r>
        <w:rPr>
          <w:b/>
          <w:color w:val="1A1A1A"/>
          <w:sz w:val="22"/>
        </w:rPr>
        <w:t>Bean</w:t>
      </w:r>
      <w:r>
        <w:rPr>
          <w:b/>
          <w:color w:val="1A1A1A"/>
          <w:spacing w:val="-2"/>
          <w:sz w:val="22"/>
        </w:rPr>
        <w:t xml:space="preserve"> </w:t>
      </w:r>
      <w:r>
        <w:rPr>
          <w:b/>
          <w:color w:val="1A1A1A"/>
          <w:sz w:val="22"/>
        </w:rPr>
        <w:t>Definition</w:t>
      </w:r>
      <w:r>
        <w:rPr>
          <w:b/>
          <w:color w:val="1A1A1A"/>
          <w:spacing w:val="-2"/>
          <w:sz w:val="22"/>
        </w:rPr>
        <w:t xml:space="preserve"> </w:t>
      </w:r>
      <w:r>
        <w:rPr>
          <w:b/>
          <w:color w:val="1A1A1A"/>
          <w:sz w:val="22"/>
        </w:rPr>
        <w:t>Overrides</w:t>
      </w:r>
      <w:r>
        <w:rPr>
          <w:color w:val="1A1A1A"/>
          <w:sz w:val="22"/>
        </w:rPr>
        <w:t>:</w:t>
      </w:r>
      <w:r>
        <w:rPr>
          <w:color w:val="1A1A1A"/>
          <w:spacing w:val="-2"/>
          <w:sz w:val="22"/>
        </w:rPr>
        <w:t xml:space="preserve"> </w:t>
      </w:r>
      <w:r>
        <w:rPr>
          <w:color w:val="1A1A1A"/>
          <w:sz w:val="22"/>
        </w:rPr>
        <w:t>Component</w:t>
      </w:r>
      <w:r>
        <w:rPr>
          <w:color w:val="1A1A1A"/>
          <w:spacing w:val="-2"/>
          <w:sz w:val="22"/>
        </w:rPr>
        <w:t xml:space="preserve"> </w:t>
      </w:r>
      <w:r>
        <w:rPr>
          <w:color w:val="1A1A1A"/>
          <w:sz w:val="22"/>
        </w:rPr>
        <w:t>scanning</w:t>
      </w:r>
      <w:r>
        <w:rPr>
          <w:color w:val="1A1A1A"/>
          <w:spacing w:val="-2"/>
          <w:sz w:val="22"/>
        </w:rPr>
        <w:t xml:space="preserve"> </w:t>
      </w:r>
      <w:r>
        <w:rPr>
          <w:color w:val="1A1A1A"/>
          <w:sz w:val="22"/>
        </w:rPr>
        <w:t>across</w:t>
      </w:r>
      <w:r>
        <w:rPr>
          <w:color w:val="1A1A1A"/>
          <w:spacing w:val="-2"/>
          <w:sz w:val="22"/>
        </w:rPr>
        <w:t xml:space="preserve"> </w:t>
      </w:r>
      <w:r>
        <w:rPr>
          <w:color w:val="1A1A1A"/>
          <w:sz w:val="22"/>
        </w:rPr>
        <w:t>all</w:t>
      </w:r>
      <w:r>
        <w:rPr>
          <w:color w:val="1A1A1A"/>
          <w:spacing w:val="-2"/>
          <w:sz w:val="22"/>
        </w:rPr>
        <w:t xml:space="preserve"> </w:t>
      </w:r>
      <w:r>
        <w:rPr>
          <w:color w:val="1A1A1A"/>
          <w:sz w:val="22"/>
        </w:rPr>
        <w:t>9</w:t>
      </w:r>
      <w:r>
        <w:rPr>
          <w:color w:val="1A1A1A"/>
          <w:spacing w:val="-2"/>
          <w:sz w:val="22"/>
        </w:rPr>
        <w:t xml:space="preserve"> </w:t>
      </w:r>
      <w:r>
        <w:rPr>
          <w:color w:val="1A1A1A"/>
          <w:sz w:val="22"/>
        </w:rPr>
        <w:t>modules</w:t>
      </w:r>
      <w:r>
        <w:rPr>
          <w:color w:val="1A1A1A"/>
          <w:spacing w:val="-2"/>
          <w:sz w:val="22"/>
        </w:rPr>
        <w:t xml:space="preserve"> </w:t>
      </w:r>
      <w:r>
        <w:rPr>
          <w:color w:val="1A1A1A"/>
          <w:sz w:val="22"/>
        </w:rPr>
        <w:t>imports</w:t>
      </w:r>
      <w:r>
        <w:rPr>
          <w:color w:val="1A1A1A"/>
          <w:spacing w:val="-2"/>
          <w:sz w:val="22"/>
        </w:rPr>
        <w:t xml:space="preserve"> </w:t>
      </w:r>
      <w:r>
        <w:rPr>
          <w:color w:val="1A1A1A"/>
          <w:sz w:val="22"/>
        </w:rPr>
        <w:t>duplicate beans,</w:t>
      </w:r>
      <w:r>
        <w:rPr>
          <w:color w:val="1A1A1A"/>
          <w:spacing w:val="-4"/>
          <w:sz w:val="22"/>
        </w:rPr>
        <w:t xml:space="preserve"> </w:t>
      </w:r>
      <w:r>
        <w:rPr>
          <w:color w:val="1A1A1A"/>
          <w:sz w:val="22"/>
        </w:rPr>
        <w:t>configuration</w:t>
      </w:r>
      <w:r>
        <w:rPr>
          <w:color w:val="1A1A1A"/>
          <w:spacing w:val="-4"/>
          <w:sz w:val="22"/>
        </w:rPr>
        <w:t xml:space="preserve"> </w:t>
      </w:r>
      <w:r>
        <w:rPr>
          <w:color w:val="1A1A1A"/>
          <w:sz w:val="22"/>
        </w:rPr>
        <w:t>classes,</w:t>
      </w:r>
      <w:r>
        <w:rPr>
          <w:color w:val="1A1A1A"/>
          <w:spacing w:val="-4"/>
          <w:sz w:val="22"/>
        </w:rPr>
        <w:t xml:space="preserve"> </w:t>
      </w:r>
      <w:r>
        <w:rPr>
          <w:color w:val="1A1A1A"/>
          <w:sz w:val="22"/>
        </w:rPr>
        <w:t>and</w:t>
      </w:r>
      <w:r>
        <w:rPr>
          <w:color w:val="1A1A1A"/>
          <w:spacing w:val="-4"/>
          <w:sz w:val="22"/>
        </w:rPr>
        <w:t xml:space="preserve"> </w:t>
      </w:r>
      <w:r>
        <w:rPr>
          <w:color w:val="1A1A1A"/>
          <w:sz w:val="22"/>
        </w:rPr>
        <w:t>security</w:t>
      </w:r>
      <w:r>
        <w:rPr>
          <w:color w:val="1A1A1A"/>
          <w:spacing w:val="-4"/>
          <w:sz w:val="22"/>
        </w:rPr>
        <w:t xml:space="preserve"> </w:t>
      </w:r>
      <w:r>
        <w:rPr>
          <w:color w:val="1A1A1A"/>
          <w:sz w:val="22"/>
        </w:rPr>
        <w:t>filters</w:t>
      </w:r>
      <w:r>
        <w:rPr>
          <w:color w:val="1A1A1A"/>
          <w:spacing w:val="-4"/>
          <w:sz w:val="22"/>
        </w:rPr>
        <w:t xml:space="preserve"> </w:t>
      </w:r>
      <w:r>
        <w:rPr>
          <w:color w:val="1A1A1A"/>
          <w:sz w:val="22"/>
        </w:rPr>
        <w:t>into</w:t>
      </w:r>
      <w:r>
        <w:rPr>
          <w:color w:val="1A1A1A"/>
          <w:spacing w:val="-4"/>
          <w:sz w:val="22"/>
        </w:rPr>
        <w:t xml:space="preserve"> </w:t>
      </w:r>
      <w:r>
        <w:rPr>
          <w:color w:val="1A1A1A"/>
          <w:sz w:val="22"/>
        </w:rPr>
        <w:t>a</w:t>
      </w:r>
      <w:r>
        <w:rPr>
          <w:color w:val="1A1A1A"/>
          <w:spacing w:val="-4"/>
          <w:sz w:val="22"/>
        </w:rPr>
        <w:t xml:space="preserve"> </w:t>
      </w:r>
      <w:r>
        <w:rPr>
          <w:color w:val="1A1A1A"/>
          <w:sz w:val="22"/>
        </w:rPr>
        <w:t>single</w:t>
      </w:r>
      <w:r>
        <w:rPr>
          <w:color w:val="1A1A1A"/>
          <w:spacing w:val="-4"/>
          <w:sz w:val="22"/>
        </w:rPr>
        <w:t xml:space="preserve"> </w:t>
      </w:r>
      <w:r>
        <w:rPr>
          <w:color w:val="1A1A1A"/>
          <w:sz w:val="22"/>
        </w:rPr>
        <w:t>context,</w:t>
      </w:r>
      <w:r>
        <w:rPr>
          <w:color w:val="1A1A1A"/>
          <w:spacing w:val="-4"/>
          <w:sz w:val="22"/>
        </w:rPr>
        <w:t xml:space="preserve"> </w:t>
      </w:r>
      <w:r>
        <w:rPr>
          <w:color w:val="1A1A1A"/>
          <w:sz w:val="22"/>
        </w:rPr>
        <w:t>breaking</w:t>
      </w:r>
      <w:r>
        <w:rPr>
          <w:color w:val="1A1A1A"/>
          <w:spacing w:val="-4"/>
          <w:sz w:val="22"/>
        </w:rPr>
        <w:t xml:space="preserve"> </w:t>
      </w:r>
      <w:r>
        <w:rPr>
          <w:color w:val="1A1A1A"/>
          <w:sz w:val="22"/>
        </w:rPr>
        <w:t>dependency</w:t>
      </w:r>
      <w:r>
        <w:rPr>
          <w:color w:val="1A1A1A"/>
          <w:spacing w:val="-4"/>
          <w:sz w:val="22"/>
        </w:rPr>
        <w:t xml:space="preserve"> </w:t>
      </w:r>
      <w:r>
        <w:rPr>
          <w:color w:val="1A1A1A"/>
          <w:sz w:val="22"/>
        </w:rPr>
        <w:t>injection.</w:t>
      </w:r>
    </w:p>
    <w:p w14:paraId="7ED11793">
      <w:pPr>
        <w:pStyle w:val="9"/>
        <w:spacing w:after="0" w:line="316" w:lineRule="auto"/>
        <w:jc w:val="left"/>
        <w:rPr>
          <w:sz w:val="22"/>
        </w:rPr>
        <w:sectPr>
          <w:type w:val="continuous"/>
          <w:pgSz w:w="11900" w:h="16840"/>
          <w:pgMar w:top="720" w:right="708" w:bottom="280" w:left="850" w:header="720" w:footer="720" w:gutter="0"/>
          <w:cols w:space="720" w:num="1"/>
        </w:sectPr>
      </w:pPr>
    </w:p>
    <w:p w14:paraId="3637B518">
      <w:pPr>
        <w:pStyle w:val="9"/>
        <w:numPr>
          <w:ilvl w:val="1"/>
          <w:numId w:val="1"/>
        </w:numPr>
        <w:tabs>
          <w:tab w:val="left" w:pos="354"/>
          <w:tab w:val="left" w:pos="356"/>
        </w:tabs>
        <w:spacing w:before="75" w:after="0" w:line="316" w:lineRule="auto"/>
        <w:ind w:left="356" w:right="512" w:hanging="234"/>
        <w:jc w:val="left"/>
        <w:rPr>
          <w:rFonts w:ascii="Georgia"/>
          <w:sz w:val="20"/>
        </w:rPr>
      </w:pPr>
      <w:r>
        <w:rPr>
          <w:b/>
          <w:color w:val="1A1A1A"/>
          <w:sz w:val="22"/>
        </w:rPr>
        <w:t>Strict Startup Dependencies</w:t>
      </w:r>
      <w:r>
        <w:rPr>
          <w:color w:val="1A1A1A"/>
          <w:sz w:val="22"/>
        </w:rPr>
        <w:t xml:space="preserve">: Microservices require the </w:t>
      </w:r>
      <w:r>
        <w:rPr>
          <w:b/>
          <w:color w:val="1A1A1A"/>
          <w:sz w:val="22"/>
        </w:rPr>
        <w:t xml:space="preserve">Config Service </w:t>
      </w:r>
      <w:r>
        <w:rPr>
          <w:color w:val="1A1A1A"/>
          <w:sz w:val="22"/>
        </w:rPr>
        <w:t>(8888) to fetch properties</w:t>
      </w:r>
      <w:r>
        <w:rPr>
          <w:color w:val="1A1A1A"/>
          <w:spacing w:val="-4"/>
          <w:sz w:val="22"/>
        </w:rPr>
        <w:t xml:space="preserve"> </w:t>
      </w:r>
      <w:r>
        <w:rPr>
          <w:color w:val="1A1A1A"/>
          <w:sz w:val="22"/>
        </w:rPr>
        <w:t>and</w:t>
      </w:r>
      <w:r>
        <w:rPr>
          <w:color w:val="1A1A1A"/>
          <w:spacing w:val="-4"/>
          <w:sz w:val="22"/>
        </w:rPr>
        <w:t xml:space="preserve"> </w:t>
      </w:r>
      <w:r>
        <w:rPr>
          <w:color w:val="1A1A1A"/>
          <w:sz w:val="22"/>
        </w:rPr>
        <w:t>the</w:t>
      </w:r>
      <w:r>
        <w:rPr>
          <w:color w:val="1A1A1A"/>
          <w:spacing w:val="-3"/>
          <w:sz w:val="22"/>
        </w:rPr>
        <w:t xml:space="preserve"> </w:t>
      </w:r>
      <w:r>
        <w:rPr>
          <w:b/>
          <w:color w:val="1A1A1A"/>
          <w:sz w:val="22"/>
        </w:rPr>
        <w:t>Discovery</w:t>
      </w:r>
      <w:r>
        <w:rPr>
          <w:b/>
          <w:color w:val="1A1A1A"/>
          <w:spacing w:val="-4"/>
          <w:sz w:val="22"/>
        </w:rPr>
        <w:t xml:space="preserve"> </w:t>
      </w:r>
      <w:r>
        <w:rPr>
          <w:b/>
          <w:color w:val="1A1A1A"/>
          <w:sz w:val="22"/>
        </w:rPr>
        <w:t>Service</w:t>
      </w:r>
      <w:r>
        <w:rPr>
          <w:b/>
          <w:color w:val="1A1A1A"/>
          <w:spacing w:val="-6"/>
          <w:sz w:val="22"/>
        </w:rPr>
        <w:t xml:space="preserve"> </w:t>
      </w:r>
      <w:r>
        <w:rPr>
          <w:color w:val="1A1A1A"/>
          <w:sz w:val="22"/>
        </w:rPr>
        <w:t>(8761)</w:t>
      </w:r>
      <w:r>
        <w:rPr>
          <w:color w:val="1A1A1A"/>
          <w:spacing w:val="-4"/>
          <w:sz w:val="22"/>
        </w:rPr>
        <w:t xml:space="preserve"> </w:t>
      </w:r>
      <w:r>
        <w:rPr>
          <w:color w:val="1A1A1A"/>
          <w:sz w:val="22"/>
        </w:rPr>
        <w:t>to</w:t>
      </w:r>
      <w:r>
        <w:rPr>
          <w:color w:val="1A1A1A"/>
          <w:spacing w:val="-4"/>
          <w:sz w:val="22"/>
        </w:rPr>
        <w:t xml:space="preserve"> </w:t>
      </w:r>
      <w:r>
        <w:rPr>
          <w:color w:val="1A1A1A"/>
          <w:sz w:val="22"/>
        </w:rPr>
        <w:t>register</w:t>
      </w:r>
      <w:r>
        <w:rPr>
          <w:color w:val="1A1A1A"/>
          <w:spacing w:val="-4"/>
          <w:sz w:val="22"/>
        </w:rPr>
        <w:t xml:space="preserve"> </w:t>
      </w:r>
      <w:r>
        <w:rPr>
          <w:color w:val="1A1A1A"/>
          <w:sz w:val="22"/>
        </w:rPr>
        <w:t>endpoints</w:t>
      </w:r>
      <w:r>
        <w:rPr>
          <w:color w:val="1A1A1A"/>
          <w:spacing w:val="-4"/>
          <w:sz w:val="22"/>
        </w:rPr>
        <w:t xml:space="preserve"> </w:t>
      </w:r>
      <w:r>
        <w:rPr>
          <w:color w:val="1A1A1A"/>
          <w:sz w:val="22"/>
        </w:rPr>
        <w:t>before</w:t>
      </w:r>
      <w:r>
        <w:rPr>
          <w:color w:val="1A1A1A"/>
          <w:spacing w:val="-4"/>
          <w:sz w:val="22"/>
        </w:rPr>
        <w:t xml:space="preserve"> </w:t>
      </w:r>
      <w:r>
        <w:rPr>
          <w:color w:val="1A1A1A"/>
          <w:sz w:val="22"/>
        </w:rPr>
        <w:t>initializing</w:t>
      </w:r>
      <w:r>
        <w:rPr>
          <w:color w:val="1A1A1A"/>
          <w:spacing w:val="-4"/>
          <w:sz w:val="22"/>
        </w:rPr>
        <w:t xml:space="preserve"> </w:t>
      </w:r>
      <w:r>
        <w:rPr>
          <w:color w:val="1A1A1A"/>
          <w:sz w:val="22"/>
        </w:rPr>
        <w:t>their</w:t>
      </w:r>
      <w:r>
        <w:rPr>
          <w:color w:val="1A1A1A"/>
          <w:spacing w:val="-4"/>
          <w:sz w:val="22"/>
        </w:rPr>
        <w:t xml:space="preserve"> </w:t>
      </w:r>
      <w:r>
        <w:rPr>
          <w:color w:val="1A1A1A"/>
          <w:sz w:val="22"/>
        </w:rPr>
        <w:t xml:space="preserve">REST </w:t>
      </w:r>
      <w:r>
        <w:rPr>
          <w:color w:val="1A1A1A"/>
          <w:spacing w:val="-2"/>
          <w:sz w:val="22"/>
        </w:rPr>
        <w:t>controllers.</w:t>
      </w:r>
    </w:p>
    <w:p w14:paraId="7ECE8442">
      <w:pPr>
        <w:pStyle w:val="9"/>
        <w:numPr>
          <w:ilvl w:val="1"/>
          <w:numId w:val="1"/>
        </w:numPr>
        <w:tabs>
          <w:tab w:val="left" w:pos="354"/>
          <w:tab w:val="left" w:pos="356"/>
        </w:tabs>
        <w:spacing w:before="75" w:after="0" w:line="316" w:lineRule="auto"/>
        <w:ind w:left="356" w:right="512" w:hanging="234"/>
        <w:jc w:val="left"/>
        <w:rPr>
          <w:rFonts w:ascii="Georgia"/>
          <w:sz w:val="20"/>
        </w:rPr>
        <w:sectPr>
          <w:pgSz w:w="11900" w:h="16840"/>
          <w:pgMar w:top="800" w:right="708" w:bottom="280" w:left="850" w:header="720" w:footer="720" w:gutter="0"/>
          <w:cols w:space="720" w:num="1"/>
        </w:sectPr>
      </w:pPr>
      <w:r>
        <w:rPr>
          <w:rFonts w:ascii="Georgia"/>
          <w:sz w:val="20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194310</wp:posOffset>
                </wp:positionV>
                <wp:extent cx="6480175" cy="19050"/>
                <wp:effectExtent l="0" t="0" r="0" b="0"/>
                <wp:wrapTopAndBottom/>
                <wp:docPr id="60" name="Graphic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1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0124" y="0"/>
                              </a:lnTo>
                              <a:lnTo>
                                <a:pt x="64801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0" o:spid="_x0000_s1026" o:spt="100" style="position:absolute;left:0pt;margin-left:42.75pt;margin-top:15.3pt;height:1.5pt;width:510.25pt;mso-position-horizontal-relative:page;mso-wrap-distance-bottom:0pt;mso-wrap-distance-top:0pt;z-index:-251630592;mso-width-relative:page;mso-height-relative:page;" fillcolor="#DFDFDF" filled="t" stroked="f" coordsize="6480175,19050" o:gfxdata="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4&#10;90wa2QAAAAkBAAAPAAAAAAAAAAEAIAAAACIAAABkcnMvZG93bnJldi54bWxQSwECFAAUAAAACACH&#10;TuJAwIAXkSMCAADmBAAADgAAAAAAAAABACAAAAAoAQAAZHJzL2Uyb0RvYy54bWxQSwUGAAAAAAYA&#10;BgBZAQAAvQUAAAAA&#10;" path="m6480124,19049l0,19049,0,0,6480124,0,6480124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229C524">
      <w:pPr>
        <w:pStyle w:val="2"/>
        <w:numPr>
          <w:ilvl w:val="0"/>
          <w:numId w:val="1"/>
        </w:numPr>
        <w:tabs>
          <w:tab w:val="left" w:pos="371"/>
        </w:tabs>
        <w:spacing w:before="63" w:after="0" w:line="240" w:lineRule="auto"/>
        <w:ind w:left="371" w:right="0" w:hanging="367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365760</wp:posOffset>
                </wp:positionV>
                <wp:extent cx="6480175" cy="9525"/>
                <wp:effectExtent l="0" t="0" r="0" b="0"/>
                <wp:wrapTopAndBottom/>
                <wp:docPr id="61" name="Graphic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1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80124" y="0"/>
                              </a:lnTo>
                              <a:lnTo>
                                <a:pt x="64801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1" o:spid="_x0000_s1026" o:spt="100" style="position:absolute;left:0pt;margin-left:42.75pt;margin-top:28.8pt;height:0.75pt;width:510.25pt;mso-position-horizontal-relative:page;mso-wrap-distance-bottom:0pt;mso-wrap-distance-top:0pt;z-index:-251629568;mso-width-relative:page;mso-height-relative:page;" fillcolor="#DDDDDD" filled="t" stroked="f" coordsize="6480175,9525" o:gfxdata="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PRKF&#10;7NgAAAAJAQAADwAAAAAAAAABACAAAAAiAAAAZHJzL2Rvd25yZXYueG1sUEsBAhQAFAAAAAgAh07i&#10;QFgf72MiAgAA4QQAAA4AAAAAAAAAAQAgAAAAJwEAAGRycy9lMm9Eb2MueG1sUEsFBgAAAAAGAAYA&#10;WQEAALsFAAAAAA==&#10;" path="m6480124,9524l0,9524,0,0,6480124,0,6480124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 w:val="0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ge">
                  <wp:posOffset>1447800</wp:posOffset>
                </wp:positionV>
                <wp:extent cx="6480175" cy="8707755"/>
                <wp:effectExtent l="0" t="0" r="0" b="0"/>
                <wp:wrapNone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8707755"/>
                          <a:chOff x="0" y="0"/>
                          <a:chExt cx="6480175" cy="870775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19049" y="4761"/>
                            <a:ext cx="6461125" cy="870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 h="8702675">
                                <a:moveTo>
                                  <a:pt x="6461075" y="8702427"/>
                                </a:moveTo>
                                <a:lnTo>
                                  <a:pt x="0" y="8702427"/>
                                </a:lnTo>
                                <a:lnTo>
                                  <a:pt x="0" y="28916"/>
                                </a:lnTo>
                                <a:lnTo>
                                  <a:pt x="16523" y="0"/>
                                </a:lnTo>
                                <a:lnTo>
                                  <a:pt x="6433795" y="0"/>
                                </a:lnTo>
                                <a:lnTo>
                                  <a:pt x="6461075" y="22753"/>
                                </a:lnTo>
                                <a:lnTo>
                                  <a:pt x="6461075" y="8702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9278" y="12"/>
                            <a:ext cx="6461125" cy="8707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 h="8707755">
                                <a:moveTo>
                                  <a:pt x="6460845" y="17018"/>
                                </a:moveTo>
                                <a:lnTo>
                                  <a:pt x="6456502" y="11684"/>
                                </a:lnTo>
                                <a:lnTo>
                                  <a:pt x="6456083" y="11150"/>
                                </a:lnTo>
                                <a:lnTo>
                                  <a:pt x="6455562" y="10718"/>
                                </a:lnTo>
                                <a:lnTo>
                                  <a:pt x="6454114" y="9525"/>
                                </a:lnTo>
                                <a:lnTo>
                                  <a:pt x="6450216" y="6273"/>
                                </a:lnTo>
                                <a:lnTo>
                                  <a:pt x="6443764" y="2781"/>
                                </a:lnTo>
                                <a:lnTo>
                                  <a:pt x="6436741" y="685"/>
                                </a:lnTo>
                                <a:lnTo>
                                  <a:pt x="6429134" y="0"/>
                                </a:lnTo>
                                <a:lnTo>
                                  <a:pt x="18808" y="0"/>
                                </a:lnTo>
                                <a:lnTo>
                                  <a:pt x="11214" y="685"/>
                                </a:lnTo>
                                <a:lnTo>
                                  <a:pt x="4191" y="2781"/>
                                </a:lnTo>
                                <a:lnTo>
                                  <a:pt x="0" y="5054"/>
                                </a:lnTo>
                                <a:lnTo>
                                  <a:pt x="18808" y="9753"/>
                                </a:lnTo>
                                <a:lnTo>
                                  <a:pt x="18808" y="9525"/>
                                </a:lnTo>
                                <a:lnTo>
                                  <a:pt x="6437033" y="9525"/>
                                </a:lnTo>
                                <a:lnTo>
                                  <a:pt x="6443764" y="12306"/>
                                </a:lnTo>
                                <a:lnTo>
                                  <a:pt x="6448869" y="17411"/>
                                </a:lnTo>
                                <a:lnTo>
                                  <a:pt x="6449822" y="18364"/>
                                </a:lnTo>
                                <a:lnTo>
                                  <a:pt x="6454927" y="23469"/>
                                </a:lnTo>
                                <a:lnTo>
                                  <a:pt x="6457709" y="30200"/>
                                </a:lnTo>
                                <a:lnTo>
                                  <a:pt x="6457709" y="8707183"/>
                                </a:lnTo>
                                <a:lnTo>
                                  <a:pt x="6460845" y="8707183"/>
                                </a:lnTo>
                                <a:lnTo>
                                  <a:pt x="6460845" y="17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4894"/>
                            <a:ext cx="38100" cy="870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702675">
                                <a:moveTo>
                                  <a:pt x="38099" y="8702293"/>
                                </a:moveTo>
                                <a:lnTo>
                                  <a:pt x="0" y="8702293"/>
                                </a:lnTo>
                                <a:lnTo>
                                  <a:pt x="0" y="33204"/>
                                </a:lnTo>
                                <a:lnTo>
                                  <a:pt x="19581" y="0"/>
                                </a:lnTo>
                                <a:lnTo>
                                  <a:pt x="38099" y="4629"/>
                                </a:lnTo>
                                <a:lnTo>
                                  <a:pt x="38099" y="8702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75pt;margin-top:114pt;height:685.65pt;width:510.25pt;mso-position-horizontal-relative:page;mso-position-vertical-relative:page;z-index:-251644928;mso-width-relative:page;mso-height-relative:page;" coordsize="6480175,8707755" o:gfxdata="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">
                <o:lock v:ext="edit" aspectratio="f"/>
                <v:shape id="Graphic 63" o:spid="_x0000_s1026" o:spt="100" style="position:absolute;left:19049;top:4761;height:8702675;width:6461125;" fillcolor="#F5F7FA" filled="t" stroked="f" coordsize="6461125,8702675" o:gfxdata="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uppEvQAA&#10;ANsAAAAPAAAAAAAAAAEAIAAAACIAAABkcnMvZG93bnJldi54bWxQSwECFAAUAAAACACHTuJAMy8F&#10;njsAAAA5AAAAEAAAAAAAAAABACAAAAAMAQAAZHJzL3NoYXBleG1sLnhtbFBLBQYAAAAABgAGAFsB&#10;AAC2AwAAAAA=&#10;" path="m6461075,8702427l0,8702427,0,28916,16523,0,6433795,0,6461075,22753,6461075,87024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19278;top:12;height:8707755;width:6461125;" fillcolor="#DFDFDF" filled="t" stroked="f" coordsize="6461125,8707755" o:gfxdata="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c22ivQAA&#10;ANsAAAAPAAAAAAAAAAEAIAAAACIAAABkcnMvZG93bnJldi54bWxQSwECFAAUAAAACACHTuJAMy8F&#10;njsAAAA5AAAAEAAAAAAAAAABACAAAAAMAQAAZHJzL3NoYXBleG1sLnhtbFBLBQYAAAAABgAGAFsB&#10;AAC2AwAAAAA=&#10;" path="m6460845,17018l6456502,11684,6456083,11150,6455562,10718,6454114,9525,6450216,6273,6443764,2781,6436741,685,6429134,0,18808,0,11214,685,4191,2781,0,5054,18808,9753,18808,9525,6437033,9525,6443764,12306,6448869,17411,6449822,18364,6454927,23469,6457709,30200,6457709,8707183,6460845,8707183,6460845,1701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0;top:4894;height:8702675;width:38100;" fillcolor="#2562EB" filled="t" stroked="f" coordsize="38100,8702675" o:gfxdata="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HVDv7sAAADb&#10;AAAADwAAAAAAAAABACAAAAAiAAAAZHJzL2Rvd25yZXYueG1sUEsBAhQAFAAAAAgAh07iQDMvBZ47&#10;AAAAOQAAABAAAAAAAAAAAQAgAAAACgEAAGRycy9zaGFwZXhtbC54bWxQSwUGAAAAAAYABgBbAQAA&#10;tAMAAAAA&#10;" path="m38099,8702293l0,8702293,0,33204,19581,0,38099,4629,38099,870229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b w:val="0"/>
          <w:color w:val="111111"/>
          <w:w w:val="90"/>
        </w:rPr>
        <w:t>Maven</w:t>
      </w:r>
      <w:r>
        <w:rPr>
          <w:b w:val="0"/>
          <w:color w:val="111111"/>
          <w:spacing w:val="-4"/>
          <w:w w:val="90"/>
        </w:rPr>
        <w:t xml:space="preserve"> </w:t>
      </w:r>
      <w:r>
        <w:rPr>
          <w:b w:val="0"/>
          <w:color w:val="111111"/>
          <w:w w:val="90"/>
        </w:rPr>
        <w:t>POM</w:t>
      </w:r>
      <w:r>
        <w:rPr>
          <w:b w:val="0"/>
          <w:color w:val="111111"/>
          <w:spacing w:val="-3"/>
          <w:w w:val="90"/>
        </w:rPr>
        <w:t xml:space="preserve"> </w:t>
      </w:r>
      <w:r>
        <w:rPr>
          <w:b w:val="0"/>
          <w:color w:val="111111"/>
          <w:w w:val="90"/>
        </w:rPr>
        <w:t>Architecture</w:t>
      </w:r>
      <w:r>
        <w:rPr>
          <w:b w:val="0"/>
          <w:color w:val="111111"/>
          <w:spacing w:val="-4"/>
          <w:w w:val="90"/>
        </w:rPr>
        <w:t xml:space="preserve"> </w:t>
      </w:r>
      <w:r>
        <w:rPr>
          <w:b w:val="0"/>
          <w:color w:val="111111"/>
          <w:w w:val="90"/>
        </w:rPr>
        <w:t>&amp;</w:t>
      </w:r>
      <w:r>
        <w:rPr>
          <w:b w:val="0"/>
          <w:color w:val="111111"/>
          <w:spacing w:val="-3"/>
          <w:w w:val="90"/>
        </w:rPr>
        <w:t xml:space="preserve"> </w:t>
      </w:r>
      <w:r>
        <w:rPr>
          <w:b w:val="0"/>
          <w:color w:val="111111"/>
          <w:w w:val="90"/>
        </w:rPr>
        <w:t>Reactor</w:t>
      </w:r>
      <w:r>
        <w:rPr>
          <w:b w:val="0"/>
          <w:color w:val="111111"/>
          <w:spacing w:val="-4"/>
          <w:w w:val="90"/>
        </w:rPr>
        <w:t xml:space="preserve"> Setup</w:t>
      </w:r>
    </w:p>
    <w:p w14:paraId="2930BBE2">
      <w:pPr>
        <w:pStyle w:val="3"/>
        <w:numPr>
          <w:ilvl w:val="0"/>
          <w:numId w:val="2"/>
        </w:numPr>
        <w:tabs>
          <w:tab w:val="left" w:pos="328"/>
        </w:tabs>
        <w:spacing w:before="464" w:after="0" w:line="240" w:lineRule="auto"/>
        <w:ind w:left="328" w:right="0" w:hanging="324"/>
        <w:jc w:val="left"/>
        <w:rPr>
          <w:b w:val="0"/>
        </w:rPr>
      </w:pPr>
      <w:r>
        <w:rPr>
          <w:b w:val="0"/>
          <w:color w:val="111111"/>
          <w:w w:val="90"/>
        </w:rPr>
        <w:t>Root</w:t>
      </w:r>
      <w:r>
        <w:rPr>
          <w:b w:val="0"/>
          <w:color w:val="111111"/>
          <w:spacing w:val="19"/>
        </w:rPr>
        <w:t xml:space="preserve"> </w:t>
      </w:r>
      <w:r>
        <w:rPr>
          <w:b w:val="0"/>
          <w:color w:val="111111"/>
          <w:w w:val="90"/>
        </w:rPr>
        <w:t>Aggregator</w:t>
      </w:r>
      <w:r>
        <w:rPr>
          <w:b w:val="0"/>
          <w:color w:val="111111"/>
          <w:spacing w:val="19"/>
        </w:rPr>
        <w:t xml:space="preserve"> </w:t>
      </w:r>
      <w:r>
        <w:rPr>
          <w:b w:val="0"/>
          <w:color w:val="111111"/>
          <w:w w:val="90"/>
        </w:rPr>
        <w:t>POM</w:t>
      </w:r>
      <w:r>
        <w:rPr>
          <w:b w:val="0"/>
          <w:color w:val="111111"/>
          <w:spacing w:val="19"/>
        </w:rPr>
        <w:t xml:space="preserve"> </w:t>
      </w:r>
      <w:r>
        <w:rPr>
          <w:b w:val="0"/>
          <w:color w:val="111111"/>
          <w:spacing w:val="-2"/>
          <w:w w:val="90"/>
        </w:rPr>
        <w:t>(</w:t>
      </w:r>
      <w:r>
        <w:fldChar w:fldCharType="begin"/>
      </w:r>
      <w:r>
        <w:instrText xml:space="preserve"> HYPERLINK "file://localhost/c:/Users/kasiv/OneDrive/Desktop/ecoexchange/pom.xml" \h </w:instrText>
      </w:r>
      <w:r>
        <w:fldChar w:fldCharType="separate"/>
      </w:r>
      <w:r>
        <w:rPr>
          <w:b w:val="0"/>
          <w:color w:val="1A1A1A"/>
          <w:spacing w:val="-2"/>
          <w:w w:val="90"/>
        </w:rPr>
        <w:t>pom.xml</w:t>
      </w:r>
      <w:r>
        <w:rPr>
          <w:b w:val="0"/>
          <w:color w:val="1A1A1A"/>
          <w:spacing w:val="-2"/>
          <w:w w:val="90"/>
        </w:rPr>
        <w:fldChar w:fldCharType="end"/>
      </w:r>
      <w:r>
        <w:rPr>
          <w:b w:val="0"/>
          <w:color w:val="111111"/>
          <w:spacing w:val="-2"/>
          <w:w w:val="90"/>
        </w:rPr>
        <w:t>)</w:t>
      </w:r>
    </w:p>
    <w:p w14:paraId="4C6A1B35">
      <w:pPr>
        <w:pStyle w:val="6"/>
        <w:spacing w:before="32"/>
        <w:rPr>
          <w:rFonts w:ascii="Arial Black"/>
          <w:sz w:val="26"/>
        </w:rPr>
      </w:pPr>
    </w:p>
    <w:p w14:paraId="5ECAC6CD">
      <w:pPr>
        <w:pStyle w:val="6"/>
        <w:spacing w:before="1"/>
        <w:ind w:left="175"/>
      </w:pPr>
      <w:r>
        <w:rPr>
          <w:color w:val="1A1A1A"/>
        </w:rPr>
        <w:t>&lt;?xml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version="1.0"</w:t>
      </w:r>
      <w:r>
        <w:rPr>
          <w:color w:val="1A1A1A"/>
          <w:spacing w:val="41"/>
        </w:rPr>
        <w:t xml:space="preserve"> </w:t>
      </w:r>
      <w:r>
        <w:rPr>
          <w:color w:val="1A1A1A"/>
        </w:rPr>
        <w:t>encoding="UTF-</w:t>
      </w:r>
      <w:r>
        <w:rPr>
          <w:color w:val="1A1A1A"/>
          <w:spacing w:val="-4"/>
        </w:rPr>
        <w:t>8"?&gt;</w:t>
      </w:r>
    </w:p>
    <w:p w14:paraId="1C4E6C77">
      <w:pPr>
        <w:pStyle w:val="6"/>
        <w:spacing w:before="0"/>
      </w:pPr>
    </w:p>
    <w:p w14:paraId="7C1DA73F">
      <w:pPr>
        <w:pStyle w:val="6"/>
        <w:spacing w:before="78"/>
      </w:pPr>
    </w:p>
    <w:p w14:paraId="7F3D745C">
      <w:pPr>
        <w:pStyle w:val="6"/>
        <w:spacing w:before="0"/>
        <w:ind w:left="843"/>
      </w:pPr>
      <w:r>
        <w:rPr>
          <w:color w:val="1A1A1A"/>
          <w:spacing w:val="-2"/>
          <w:w w:val="105"/>
        </w:rPr>
        <w:t>4.0.0</w:t>
      </w:r>
    </w:p>
    <w:p w14:paraId="01A5D699">
      <w:pPr>
        <w:pStyle w:val="6"/>
        <w:spacing w:before="156"/>
        <w:ind w:left="843"/>
      </w:pPr>
      <w:r>
        <w:rPr>
          <w:color w:val="1A1A1A"/>
          <w:spacing w:val="-2"/>
          <w:w w:val="105"/>
        </w:rPr>
        <w:t>&lt;parent&gt;</w:t>
      </w:r>
    </w:p>
    <w:p w14:paraId="3D784F58">
      <w:pPr>
        <w:pStyle w:val="6"/>
        <w:ind w:left="1291"/>
      </w:pPr>
      <w:r>
        <w:rPr>
          <w:color w:val="1A1A1A"/>
          <w:spacing w:val="-2"/>
          <w:w w:val="105"/>
        </w:rPr>
        <w:t>&lt;groupId&gt;org.springframework.boot&lt;/groupId&gt;</w:t>
      </w:r>
    </w:p>
    <w:p w14:paraId="18E4223C">
      <w:pPr>
        <w:pStyle w:val="6"/>
        <w:ind w:left="1291"/>
      </w:pPr>
      <w:r>
        <w:rPr>
          <w:color w:val="1A1A1A"/>
        </w:rPr>
        <w:t>&lt;artifactId&gt;spring-boot-starter-</w:t>
      </w:r>
      <w:r>
        <w:rPr>
          <w:color w:val="1A1A1A"/>
          <w:spacing w:val="-2"/>
        </w:rPr>
        <w:t>parent&lt;/artifactId&gt;</w:t>
      </w:r>
    </w:p>
    <w:p w14:paraId="34B7EBA8">
      <w:pPr>
        <w:pStyle w:val="6"/>
        <w:spacing w:before="156"/>
        <w:ind w:left="1291"/>
      </w:pPr>
      <w:r>
        <w:rPr>
          <w:color w:val="1A1A1A"/>
          <w:spacing w:val="-2"/>
          <w:w w:val="105"/>
        </w:rPr>
        <w:t>&lt;version&gt;4.1.0&lt;/version&gt;</w:t>
      </w:r>
    </w:p>
    <w:p w14:paraId="0366E9B9">
      <w:pPr>
        <w:pStyle w:val="6"/>
        <w:ind w:left="1291"/>
      </w:pPr>
      <w:r>
        <w:rPr>
          <w:color w:val="1A1A1A"/>
          <w:spacing w:val="-2"/>
          <w:w w:val="105"/>
        </w:rPr>
        <w:t>&lt;relativePath/&gt;</w:t>
      </w:r>
    </w:p>
    <w:p w14:paraId="2167BF11">
      <w:pPr>
        <w:pStyle w:val="6"/>
        <w:ind w:left="843"/>
      </w:pPr>
      <w:r>
        <w:rPr>
          <w:color w:val="1A1A1A"/>
          <w:spacing w:val="-2"/>
          <w:w w:val="105"/>
        </w:rPr>
        <w:t>&lt;/parent&gt;</w:t>
      </w:r>
    </w:p>
    <w:p w14:paraId="281ABD64">
      <w:pPr>
        <w:pStyle w:val="6"/>
        <w:spacing w:before="157"/>
        <w:ind w:left="843"/>
      </w:pPr>
      <w:r>
        <w:rPr>
          <w:color w:val="1A1A1A"/>
        </w:rPr>
        <w:t>&lt;groupId&gt;com.industry-</w:t>
      </w:r>
      <w:r>
        <w:rPr>
          <w:color w:val="1A1A1A"/>
          <w:spacing w:val="-2"/>
        </w:rPr>
        <w:t>connect&lt;/groupId&gt;</w:t>
      </w:r>
    </w:p>
    <w:p w14:paraId="62216507">
      <w:pPr>
        <w:pStyle w:val="6"/>
        <w:ind w:left="843"/>
      </w:pPr>
      <w:r>
        <w:rPr>
          <w:color w:val="1A1A1A"/>
          <w:spacing w:val="-2"/>
          <w:w w:val="105"/>
        </w:rPr>
        <w:t>&lt;artifactId&gt;ecoexchange&lt;/artifactId&gt;</w:t>
      </w:r>
    </w:p>
    <w:p w14:paraId="13DA80FE">
      <w:pPr>
        <w:pStyle w:val="6"/>
        <w:ind w:left="843"/>
      </w:pPr>
      <w:r>
        <w:rPr>
          <w:color w:val="1A1A1A"/>
        </w:rPr>
        <w:t>&lt;version&gt;0.0.1-</w:t>
      </w:r>
      <w:r>
        <w:rPr>
          <w:color w:val="1A1A1A"/>
          <w:spacing w:val="-2"/>
        </w:rPr>
        <w:t>SNAPSHOT&lt;/version&gt;</w:t>
      </w:r>
    </w:p>
    <w:p w14:paraId="2FD4A6AE">
      <w:pPr>
        <w:pStyle w:val="6"/>
        <w:spacing w:before="156"/>
        <w:ind w:left="843"/>
      </w:pPr>
      <w:r>
        <w:rPr>
          <w:color w:val="1A1A1A"/>
          <w:spacing w:val="-2"/>
          <w:w w:val="105"/>
        </w:rPr>
        <w:t>&lt;packaging&gt;pom&lt;/packaging&gt;</w:t>
      </w:r>
    </w:p>
    <w:p w14:paraId="1F04E6E8">
      <w:pPr>
        <w:pStyle w:val="6"/>
        <w:ind w:left="843"/>
      </w:pPr>
      <w:r>
        <w:rPr>
          <w:color w:val="1A1A1A"/>
          <w:spacing w:val="-2"/>
          <w:w w:val="105"/>
        </w:rPr>
        <w:t>&lt;name&gt;ecoexchange&lt;/name&gt;</w:t>
      </w:r>
    </w:p>
    <w:p w14:paraId="1DEE5254">
      <w:pPr>
        <w:pStyle w:val="6"/>
        <w:ind w:left="843"/>
      </w:pPr>
      <w:r>
        <w:rPr>
          <w:color w:val="1A1A1A"/>
        </w:rPr>
        <w:t>&lt;description&gt;EcoExchange</w:t>
      </w:r>
      <w:r>
        <w:rPr>
          <w:color w:val="1A1A1A"/>
          <w:spacing w:val="46"/>
        </w:rPr>
        <w:t xml:space="preserve"> </w:t>
      </w:r>
      <w:r>
        <w:rPr>
          <w:color w:val="1A1A1A"/>
        </w:rPr>
        <w:t>Microservices</w:t>
      </w:r>
      <w:r>
        <w:rPr>
          <w:color w:val="1A1A1A"/>
          <w:spacing w:val="46"/>
        </w:rPr>
        <w:t xml:space="preserve"> </w:t>
      </w:r>
      <w:r>
        <w:rPr>
          <w:color w:val="1A1A1A"/>
          <w:spacing w:val="-2"/>
        </w:rPr>
        <w:t>Platform&lt;/description&gt;</w:t>
      </w:r>
    </w:p>
    <w:p w14:paraId="457B4EB6">
      <w:pPr>
        <w:pStyle w:val="6"/>
        <w:ind w:left="843"/>
      </w:pPr>
      <w:r>
        <w:rPr>
          <w:color w:val="1A1A1A"/>
          <w:spacing w:val="-2"/>
          <w:w w:val="105"/>
        </w:rPr>
        <w:t>&lt;properties&gt;</w:t>
      </w:r>
    </w:p>
    <w:p w14:paraId="1BB72A4F">
      <w:pPr>
        <w:pStyle w:val="6"/>
        <w:spacing w:before="156"/>
        <w:ind w:left="1291"/>
      </w:pPr>
      <w:r>
        <w:rPr>
          <w:color w:val="1A1A1A"/>
          <w:spacing w:val="-2"/>
          <w:w w:val="105"/>
        </w:rPr>
        <w:t>&lt;java.version&gt;21&lt;/java.version&gt;</w:t>
      </w:r>
    </w:p>
    <w:p w14:paraId="232D9FAD">
      <w:pPr>
        <w:pStyle w:val="6"/>
        <w:ind w:left="1291"/>
      </w:pPr>
      <w:r>
        <w:rPr>
          <w:color w:val="1A1A1A"/>
        </w:rPr>
        <w:t>&lt;spring-cloud.version&gt;2025.1.2&lt;/spring-</w:t>
      </w:r>
      <w:r>
        <w:rPr>
          <w:color w:val="1A1A1A"/>
          <w:spacing w:val="-2"/>
        </w:rPr>
        <w:t>cloud.version&gt;</w:t>
      </w:r>
    </w:p>
    <w:p w14:paraId="17CB396F">
      <w:pPr>
        <w:pStyle w:val="6"/>
        <w:ind w:left="843"/>
      </w:pPr>
      <w:r>
        <w:rPr>
          <w:color w:val="1A1A1A"/>
          <w:spacing w:val="-2"/>
          <w:w w:val="105"/>
        </w:rPr>
        <w:t>&lt;/properties&gt;</w:t>
      </w:r>
    </w:p>
    <w:p w14:paraId="2A5DD9D1">
      <w:pPr>
        <w:pStyle w:val="6"/>
        <w:spacing w:before="156"/>
        <w:ind w:left="843"/>
      </w:pPr>
      <w:r>
        <w:rPr>
          <w:color w:val="1A1A1A"/>
          <w:spacing w:val="-2"/>
          <w:w w:val="105"/>
        </w:rPr>
        <w:t>&lt;modules&gt;</w:t>
      </w:r>
    </w:p>
    <w:p w14:paraId="3D6DDA6C">
      <w:pPr>
        <w:pStyle w:val="6"/>
        <w:spacing w:before="142"/>
        <w:ind w:left="1291"/>
      </w:pPr>
      <w:r>
        <w:rPr>
          <w:color w:val="1A1A1A"/>
        </w:rPr>
        <w:t>&lt;module&gt;config-</w:t>
      </w:r>
      <w:r>
        <w:rPr>
          <w:color w:val="1A1A1A"/>
          <w:spacing w:val="-2"/>
        </w:rPr>
        <w:t>service&lt;/module&gt;</w:t>
      </w:r>
    </w:p>
    <w:p w14:paraId="7C8942B1">
      <w:pPr>
        <w:pStyle w:val="6"/>
        <w:ind w:left="1291"/>
      </w:pPr>
      <w:r>
        <w:rPr>
          <w:color w:val="1A1A1A"/>
        </w:rPr>
        <w:t>&lt;module&gt;discovery-</w:t>
      </w:r>
      <w:r>
        <w:rPr>
          <w:color w:val="1A1A1A"/>
          <w:spacing w:val="-2"/>
        </w:rPr>
        <w:t>service&lt;/module&gt;</w:t>
      </w:r>
    </w:p>
    <w:p w14:paraId="115CFC8A">
      <w:pPr>
        <w:pStyle w:val="6"/>
        <w:spacing w:before="156"/>
        <w:ind w:left="1291"/>
      </w:pPr>
      <w:r>
        <w:rPr>
          <w:color w:val="1A1A1A"/>
          <w:spacing w:val="-2"/>
          <w:w w:val="105"/>
        </w:rPr>
        <w:t>&lt;module&gt;apigateway&lt;/module&gt;</w:t>
      </w:r>
    </w:p>
    <w:p w14:paraId="6ED612C2">
      <w:pPr>
        <w:pStyle w:val="6"/>
        <w:ind w:left="1291"/>
      </w:pPr>
      <w:r>
        <w:rPr>
          <w:color w:val="1A1A1A"/>
        </w:rPr>
        <w:t>&lt;module&gt;identity-</w:t>
      </w:r>
      <w:r>
        <w:rPr>
          <w:color w:val="1A1A1A"/>
          <w:spacing w:val="-2"/>
        </w:rPr>
        <w:t>service&lt;/module&gt;</w:t>
      </w:r>
    </w:p>
    <w:p w14:paraId="1FD17652">
      <w:pPr>
        <w:pStyle w:val="6"/>
        <w:ind w:left="1291"/>
      </w:pPr>
      <w:r>
        <w:rPr>
          <w:color w:val="1A1A1A"/>
        </w:rPr>
        <w:t>&lt;module&gt;marketplace-</w:t>
      </w:r>
      <w:r>
        <w:rPr>
          <w:color w:val="1A1A1A"/>
          <w:spacing w:val="-2"/>
        </w:rPr>
        <w:t>service&lt;/module&gt;</w:t>
      </w:r>
    </w:p>
    <w:p w14:paraId="48AA00F4">
      <w:pPr>
        <w:pStyle w:val="6"/>
        <w:spacing w:before="156"/>
        <w:ind w:left="1291"/>
      </w:pPr>
      <w:r>
        <w:rPr>
          <w:color w:val="1A1A1A"/>
        </w:rPr>
        <w:t>&lt;module&gt;order-</w:t>
      </w:r>
      <w:r>
        <w:rPr>
          <w:color w:val="1A1A1A"/>
          <w:spacing w:val="-2"/>
        </w:rPr>
        <w:t>service&lt;/module&gt;</w:t>
      </w:r>
    </w:p>
    <w:p w14:paraId="4CFD3393">
      <w:pPr>
        <w:pStyle w:val="6"/>
        <w:ind w:left="1291"/>
      </w:pPr>
      <w:r>
        <w:rPr>
          <w:color w:val="1A1A1A"/>
        </w:rPr>
        <w:t>&lt;module&gt;search-</w:t>
      </w:r>
      <w:r>
        <w:rPr>
          <w:color w:val="1A1A1A"/>
          <w:spacing w:val="-2"/>
        </w:rPr>
        <w:t>service&lt;/module&gt;</w:t>
      </w:r>
    </w:p>
    <w:p w14:paraId="6CEF335F">
      <w:pPr>
        <w:pStyle w:val="6"/>
        <w:ind w:left="1291"/>
      </w:pPr>
      <w:r>
        <w:rPr>
          <w:color w:val="1A1A1A"/>
        </w:rPr>
        <w:t>&lt;module&gt;notification-</w:t>
      </w:r>
      <w:r>
        <w:rPr>
          <w:color w:val="1A1A1A"/>
          <w:spacing w:val="-2"/>
        </w:rPr>
        <w:t>service&lt;/module&gt;</w:t>
      </w:r>
    </w:p>
    <w:p w14:paraId="6A4DAF1B">
      <w:pPr>
        <w:pStyle w:val="6"/>
        <w:spacing w:before="156"/>
        <w:ind w:left="1291"/>
      </w:pPr>
      <w:r>
        <w:rPr>
          <w:color w:val="1A1A1A"/>
        </w:rPr>
        <w:t>&lt;module&gt;analytics-</w:t>
      </w:r>
      <w:r>
        <w:rPr>
          <w:color w:val="1A1A1A"/>
          <w:spacing w:val="-2"/>
        </w:rPr>
        <w:t>service&lt;/module&gt;</w:t>
      </w:r>
    </w:p>
    <w:p w14:paraId="057A8E23">
      <w:pPr>
        <w:pStyle w:val="6"/>
        <w:ind w:left="1291"/>
      </w:pPr>
      <w:r>
        <w:rPr>
          <w:color w:val="1A1A1A"/>
        </w:rPr>
        <w:t>&lt;module&gt;runner-</w:t>
      </w:r>
      <w:r>
        <w:rPr>
          <w:color w:val="1A1A1A"/>
          <w:spacing w:val="-2"/>
        </w:rPr>
        <w:t>service&lt;/module&gt;</w:t>
      </w:r>
    </w:p>
    <w:p w14:paraId="753B8C80">
      <w:pPr>
        <w:pStyle w:val="6"/>
        <w:ind w:left="843"/>
      </w:pPr>
      <w:r>
        <w:rPr>
          <w:color w:val="1A1A1A"/>
          <w:spacing w:val="-2"/>
          <w:w w:val="105"/>
        </w:rPr>
        <w:t>&lt;/modules&gt;</w:t>
      </w:r>
    </w:p>
    <w:p w14:paraId="334C28A3">
      <w:pPr>
        <w:pStyle w:val="6"/>
        <w:spacing w:before="142"/>
        <w:ind w:left="843"/>
      </w:pPr>
      <w:r>
        <w:rPr>
          <w:color w:val="1A1A1A"/>
          <w:spacing w:val="-2"/>
          <w:w w:val="105"/>
        </w:rPr>
        <w:t>&lt;dependencyManagement&gt;</w:t>
      </w:r>
    </w:p>
    <w:p w14:paraId="52F528CB">
      <w:pPr>
        <w:pStyle w:val="6"/>
        <w:spacing w:before="156"/>
        <w:ind w:left="1291"/>
      </w:pPr>
      <w:r>
        <w:rPr>
          <w:color w:val="1A1A1A"/>
          <w:spacing w:val="-2"/>
          <w:w w:val="105"/>
        </w:rPr>
        <w:t>&lt;dependencies&gt;</w:t>
      </w:r>
    </w:p>
    <w:p w14:paraId="3B9BEE68">
      <w:pPr>
        <w:pStyle w:val="6"/>
        <w:ind w:left="1740"/>
      </w:pPr>
      <w:r>
        <w:rPr>
          <w:color w:val="1A1A1A"/>
          <w:spacing w:val="-2"/>
          <w:w w:val="105"/>
        </w:rPr>
        <w:t>&lt;dependency&gt;</w:t>
      </w:r>
    </w:p>
    <w:p w14:paraId="4D670675">
      <w:pPr>
        <w:pStyle w:val="6"/>
        <w:ind w:left="2188"/>
      </w:pPr>
      <w:r>
        <w:rPr>
          <w:color w:val="1A1A1A"/>
          <w:spacing w:val="-2"/>
          <w:w w:val="105"/>
        </w:rPr>
        <w:t>&lt;groupId&gt;org.springframework.cloud&lt;/groupId&gt;</w:t>
      </w:r>
    </w:p>
    <w:p w14:paraId="2DAA2A70">
      <w:pPr>
        <w:pStyle w:val="6"/>
        <w:spacing w:before="156"/>
        <w:ind w:left="2188"/>
      </w:pPr>
      <w:r>
        <w:rPr>
          <w:color w:val="1A1A1A"/>
        </w:rPr>
        <w:t>&lt;artifactId&gt;spring-cloud-</w:t>
      </w:r>
      <w:r>
        <w:rPr>
          <w:color w:val="1A1A1A"/>
          <w:spacing w:val="-2"/>
        </w:rPr>
        <w:t>dependencies&lt;/artifactId&gt;</w:t>
      </w:r>
    </w:p>
    <w:p w14:paraId="1559ADAB">
      <w:pPr>
        <w:pStyle w:val="6"/>
        <w:ind w:left="2188"/>
      </w:pPr>
      <w:r>
        <w:rPr>
          <w:color w:val="1A1A1A"/>
        </w:rPr>
        <w:t>&lt;version&gt;${spring-</w:t>
      </w:r>
      <w:r>
        <w:rPr>
          <w:color w:val="1A1A1A"/>
          <w:spacing w:val="-2"/>
        </w:rPr>
        <w:t>cloud.version}&lt;/version&gt;</w:t>
      </w:r>
    </w:p>
    <w:p w14:paraId="388622E1">
      <w:pPr>
        <w:pStyle w:val="6"/>
        <w:ind w:left="2188"/>
      </w:pPr>
      <w:r>
        <w:rPr>
          <w:color w:val="1A1A1A"/>
          <w:spacing w:val="-2"/>
          <w:w w:val="105"/>
        </w:rPr>
        <w:t>&lt;type&gt;pom&lt;/type&gt;</w:t>
      </w:r>
    </w:p>
    <w:p w14:paraId="517A7ADC">
      <w:pPr>
        <w:pStyle w:val="6"/>
        <w:spacing w:after="0"/>
        <w:sectPr>
          <w:pgSz w:w="11900" w:h="16840"/>
          <w:pgMar w:top="740" w:right="708" w:bottom="280" w:left="850" w:header="720" w:footer="720" w:gutter="0"/>
          <w:cols w:space="720" w:num="1"/>
        </w:sectPr>
      </w:pPr>
    </w:p>
    <w:p w14:paraId="217E0800">
      <w:pPr>
        <w:spacing w:line="240" w:lineRule="auto"/>
        <w:ind w:left="5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482080" cy="1238250"/>
                <wp:effectExtent l="0" t="0" r="0" b="9525"/>
                <wp:docPr id="66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2080" cy="1238250"/>
                          <a:chOff x="0" y="0"/>
                          <a:chExt cx="6482080" cy="123825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19049" y="1"/>
                            <a:ext cx="6463030" cy="1233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233805">
                                <a:moveTo>
                                  <a:pt x="6433795" y="1233485"/>
                                </a:moveTo>
                                <a:lnTo>
                                  <a:pt x="16523" y="1233485"/>
                                </a:lnTo>
                                <a:lnTo>
                                  <a:pt x="14093" y="1232635"/>
                                </a:lnTo>
                                <a:lnTo>
                                  <a:pt x="0" y="1204568"/>
                                </a:lnTo>
                                <a:lnTo>
                                  <a:pt x="0" y="1200149"/>
                                </a:lnTo>
                                <a:lnTo>
                                  <a:pt x="0" y="0"/>
                                </a:lnTo>
                                <a:lnTo>
                                  <a:pt x="6462711" y="0"/>
                                </a:lnTo>
                                <a:lnTo>
                                  <a:pt x="6462711" y="1204568"/>
                                </a:lnTo>
                                <a:lnTo>
                                  <a:pt x="6438047" y="1232635"/>
                                </a:lnTo>
                                <a:lnTo>
                                  <a:pt x="6433795" y="1233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9278" y="1"/>
                            <a:ext cx="6461125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 h="1238250">
                                <a:moveTo>
                                  <a:pt x="6460845" y="0"/>
                                </a:moveTo>
                                <a:lnTo>
                                  <a:pt x="6457709" y="0"/>
                                </a:lnTo>
                                <a:lnTo>
                                  <a:pt x="6457709" y="1208049"/>
                                </a:lnTo>
                                <a:lnTo>
                                  <a:pt x="6454927" y="1214780"/>
                                </a:lnTo>
                                <a:lnTo>
                                  <a:pt x="6449822" y="1219885"/>
                                </a:lnTo>
                                <a:lnTo>
                                  <a:pt x="6448869" y="1220838"/>
                                </a:lnTo>
                                <a:lnTo>
                                  <a:pt x="6443764" y="1225943"/>
                                </a:lnTo>
                                <a:lnTo>
                                  <a:pt x="6437033" y="1228725"/>
                                </a:lnTo>
                                <a:lnTo>
                                  <a:pt x="18808" y="1228725"/>
                                </a:lnTo>
                                <a:lnTo>
                                  <a:pt x="18808" y="1228496"/>
                                </a:lnTo>
                                <a:lnTo>
                                  <a:pt x="0" y="1233195"/>
                                </a:lnTo>
                                <a:lnTo>
                                  <a:pt x="4191" y="1235468"/>
                                </a:lnTo>
                                <a:lnTo>
                                  <a:pt x="11214" y="1237564"/>
                                </a:lnTo>
                                <a:lnTo>
                                  <a:pt x="18808" y="1238250"/>
                                </a:lnTo>
                                <a:lnTo>
                                  <a:pt x="6429134" y="1238250"/>
                                </a:lnTo>
                                <a:lnTo>
                                  <a:pt x="6436741" y="1237564"/>
                                </a:lnTo>
                                <a:lnTo>
                                  <a:pt x="6443764" y="1235468"/>
                                </a:lnTo>
                                <a:lnTo>
                                  <a:pt x="6450216" y="1231976"/>
                                </a:lnTo>
                                <a:lnTo>
                                  <a:pt x="6454114" y="1228725"/>
                                </a:lnTo>
                                <a:lnTo>
                                  <a:pt x="6455550" y="1227531"/>
                                </a:lnTo>
                                <a:lnTo>
                                  <a:pt x="6456083" y="1227099"/>
                                </a:lnTo>
                                <a:lnTo>
                                  <a:pt x="6460845" y="1221232"/>
                                </a:lnTo>
                                <a:lnTo>
                                  <a:pt x="6460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38100" cy="1233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33805">
                                <a:moveTo>
                                  <a:pt x="19581" y="1233354"/>
                                </a:moveTo>
                                <a:lnTo>
                                  <a:pt x="0" y="12001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228724"/>
                                </a:lnTo>
                                <a:lnTo>
                                  <a:pt x="19581" y="12333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6482080" cy="1238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A2C71A">
                              <w:pPr>
                                <w:spacing w:before="90"/>
                                <w:ind w:left="218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</w:rPr>
                                <w:t>&lt;scope&gt;import&lt;/scope&gt;</w:t>
                              </w:r>
                            </w:p>
                            <w:p w14:paraId="1AF21525">
                              <w:pPr>
                                <w:spacing w:before="141"/>
                                <w:ind w:left="173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</w:rPr>
                                <w:t>&lt;/dependency&gt;</w:t>
                              </w:r>
                            </w:p>
                            <w:p w14:paraId="57EE344B">
                              <w:pPr>
                                <w:spacing w:before="156"/>
                                <w:ind w:left="0" w:right="595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</w:rPr>
                                <w:t>&lt;/dependencies&gt;</w:t>
                              </w:r>
                            </w:p>
                            <w:p w14:paraId="3128C790">
                              <w:pPr>
                                <w:spacing w:before="141"/>
                                <w:ind w:left="0" w:right="595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</w:rPr>
                                <w:t>&lt;/dependencyManagement&gt;</w:t>
                              </w:r>
                            </w:p>
                            <w:p w14:paraId="7036E7F4">
                              <w:pPr>
                                <w:spacing w:before="141"/>
                                <w:ind w:left="38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</w:rPr>
                                <w:t>&lt;/project&gt;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97.5pt;width:510.4pt;" coordsize="6482080,1238250" o:gfxdata="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">
                <o:lock v:ext="edit" aspectratio="f"/>
                <v:shape id="Graphic 67" o:spid="_x0000_s1026" o:spt="100" style="position:absolute;left:19049;top:1;height:1233805;width:6463030;" fillcolor="#F5F7FA" filled="t" stroked="f" coordsize="6463030,1233805" o:gfxdata="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zU+wvQAA&#10;ANsAAAAPAAAAAAAAAAEAIAAAACIAAABkcnMvZG93bnJldi54bWxQSwECFAAUAAAACACHTuJAMy8F&#10;njsAAAA5AAAAEAAAAAAAAAABACAAAAAMAQAAZHJzL3NoYXBleG1sLnhtbFBLBQYAAAAABgAGAFsB&#10;AAC2AwAAAAA=&#10;" path="m6433795,1233485l16523,1233485,14093,1232635,0,1204568,0,1200149,0,0,6462711,0,6462711,1204568,6438047,1232635,6433795,123348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19278;top:1;height:1238250;width:6461125;" fillcolor="#DFDFDF" filled="t" stroked="f" coordsize="6461125,1238250" o:gfxdata="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nyxdLsAAADb&#10;AAAADwAAAAAAAAABACAAAAAiAAAAZHJzL2Rvd25yZXYueG1sUEsBAhQAFAAAAAgAh07iQDMvBZ47&#10;AAAAOQAAABAAAAAAAAAAAQAgAAAACgEAAGRycy9zaGFwZXhtbC54bWxQSwUGAAAAAAYABgBbAQAA&#10;tAMAAAAA&#10;" path="m6460845,0l6457709,0,6457709,1208049,6454927,1214780,6449822,1219885,6448869,1220838,6443764,1225943,6437033,1228725,18808,1228725,18808,1228496,0,1233195,4191,1235468,11214,1237564,18808,1238250,6429134,1238250,6436741,1237564,6443764,1235468,6450216,1231976,6454114,1228725,6455550,1227531,6456083,1227099,6460845,1221232,646084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0;top:0;height:1233805;width:38100;" fillcolor="#2562EB" filled="t" stroked="f" coordsize="38100,1233805" o:gfxdata="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6r2ivQAA&#10;ANsAAAAPAAAAAAAAAAEAIAAAACIAAABkcnMvZG93bnJldi54bWxQSwECFAAUAAAACACHTuJAMy8F&#10;njsAAAA5AAAAEAAAAAAAAAABACAAAAAMAQAAZHJzL3NoYXBleG1sLnhtbFBLBQYAAAAABgAGAFsB&#10;AAC2AwAAAAA=&#10;" path="m19581,1233354l0,1200149,0,0,38099,0,38099,1228724,19581,123335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0" o:spid="_x0000_s1026" o:spt="202" type="#_x0000_t202" style="position:absolute;left:0;top:0;height:1238250;width:6482080;" filled="f" stroked="f" coordsize="21600,21600" o:gfxdata="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9UUG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A2C71A">
                        <w:pPr>
                          <w:spacing w:before="90"/>
                          <w:ind w:left="218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A1A1A"/>
                            <w:spacing w:val="-2"/>
                            <w:w w:val="105"/>
                            <w:sz w:val="18"/>
                          </w:rPr>
                          <w:t>&lt;scope&gt;import&lt;/scope&gt;</w:t>
                        </w:r>
                      </w:p>
                      <w:p w14:paraId="1AF21525">
                        <w:pPr>
                          <w:spacing w:before="141"/>
                          <w:ind w:left="173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A1A1A"/>
                            <w:spacing w:val="-2"/>
                            <w:w w:val="105"/>
                            <w:sz w:val="18"/>
                          </w:rPr>
                          <w:t>&lt;/dependency&gt;</w:t>
                        </w:r>
                      </w:p>
                      <w:p w14:paraId="57EE344B">
                        <w:pPr>
                          <w:spacing w:before="156"/>
                          <w:ind w:left="0" w:right="595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1A1A1A"/>
                            <w:spacing w:val="-2"/>
                            <w:w w:val="105"/>
                            <w:sz w:val="18"/>
                          </w:rPr>
                          <w:t>&lt;/dependencies&gt;</w:t>
                        </w:r>
                      </w:p>
                      <w:p w14:paraId="3128C790">
                        <w:pPr>
                          <w:spacing w:before="141"/>
                          <w:ind w:left="0" w:right="595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1A1A1A"/>
                            <w:spacing w:val="-2"/>
                            <w:w w:val="105"/>
                            <w:sz w:val="18"/>
                          </w:rPr>
                          <w:t>&lt;/dependencyManagement&gt;</w:t>
                        </w:r>
                      </w:p>
                      <w:p w14:paraId="7036E7F4">
                        <w:pPr>
                          <w:spacing w:before="141"/>
                          <w:ind w:left="38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A1A1A"/>
                            <w:spacing w:val="-2"/>
                            <w:w w:val="105"/>
                            <w:sz w:val="18"/>
                          </w:rPr>
                          <w:t>&lt;/project&gt;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36DC6A5">
      <w:pPr>
        <w:spacing w:after="0" w:line="240" w:lineRule="auto"/>
        <w:rPr>
          <w:sz w:val="20"/>
        </w:rPr>
        <w:sectPr>
          <w:pgSz w:w="11900" w:h="16840"/>
          <w:pgMar w:top="840" w:right="708" w:bottom="280" w:left="850" w:header="720" w:footer="720" w:gutter="0"/>
          <w:cols w:space="720" w:num="1"/>
        </w:sectPr>
      </w:pPr>
    </w:p>
    <w:p w14:paraId="52CC8657">
      <w:pPr>
        <w:pStyle w:val="3"/>
        <w:numPr>
          <w:ilvl w:val="0"/>
          <w:numId w:val="2"/>
        </w:numPr>
        <w:tabs>
          <w:tab w:val="left" w:pos="321"/>
        </w:tabs>
        <w:spacing w:before="80" w:after="0" w:line="240" w:lineRule="auto"/>
        <w:ind w:left="321" w:right="0" w:hanging="317"/>
        <w:jc w:val="left"/>
        <w:rPr>
          <w:b w:val="0"/>
        </w:rPr>
      </w:pPr>
      <w:bookmarkStart w:id="0" w:name="_GoBack"/>
      <w:bookmarkEnd w:id="0"/>
      <w:r>
        <w:rPr>
          <w:b w:val="0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356235</wp:posOffset>
                </wp:positionV>
                <wp:extent cx="6482080" cy="8467725"/>
                <wp:effectExtent l="0" t="0" r="0" b="0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2080" cy="8467725"/>
                          <a:chOff x="0" y="0"/>
                          <a:chExt cx="6482080" cy="846772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19049" y="4760"/>
                            <a:ext cx="6463030" cy="845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458200">
                                <a:moveTo>
                                  <a:pt x="6433795" y="8458194"/>
                                </a:moveTo>
                                <a:lnTo>
                                  <a:pt x="16523" y="8458194"/>
                                </a:lnTo>
                                <a:lnTo>
                                  <a:pt x="14093" y="8457347"/>
                                </a:lnTo>
                                <a:lnTo>
                                  <a:pt x="0" y="8429275"/>
                                </a:lnTo>
                                <a:lnTo>
                                  <a:pt x="0" y="8424861"/>
                                </a:lnTo>
                                <a:lnTo>
                                  <a:pt x="0" y="28914"/>
                                </a:lnTo>
                                <a:lnTo>
                                  <a:pt x="16523" y="0"/>
                                </a:lnTo>
                                <a:lnTo>
                                  <a:pt x="6433795" y="0"/>
                                </a:lnTo>
                                <a:lnTo>
                                  <a:pt x="6462711" y="28914"/>
                                </a:lnTo>
                                <a:lnTo>
                                  <a:pt x="6462711" y="8429275"/>
                                </a:lnTo>
                                <a:lnTo>
                                  <a:pt x="6438047" y="8457347"/>
                                </a:lnTo>
                                <a:lnTo>
                                  <a:pt x="6433795" y="8458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9278" y="11"/>
                            <a:ext cx="6461125" cy="846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 h="8467725">
                                <a:moveTo>
                                  <a:pt x="6460845" y="17018"/>
                                </a:moveTo>
                                <a:lnTo>
                                  <a:pt x="6456502" y="11684"/>
                                </a:lnTo>
                                <a:lnTo>
                                  <a:pt x="6456083" y="11150"/>
                                </a:lnTo>
                                <a:lnTo>
                                  <a:pt x="6454114" y="9525"/>
                                </a:lnTo>
                                <a:lnTo>
                                  <a:pt x="6450216" y="6273"/>
                                </a:lnTo>
                                <a:lnTo>
                                  <a:pt x="6443764" y="2781"/>
                                </a:lnTo>
                                <a:lnTo>
                                  <a:pt x="6436741" y="685"/>
                                </a:lnTo>
                                <a:lnTo>
                                  <a:pt x="6429134" y="0"/>
                                </a:lnTo>
                                <a:lnTo>
                                  <a:pt x="18808" y="0"/>
                                </a:lnTo>
                                <a:lnTo>
                                  <a:pt x="11214" y="685"/>
                                </a:lnTo>
                                <a:lnTo>
                                  <a:pt x="4191" y="2781"/>
                                </a:lnTo>
                                <a:lnTo>
                                  <a:pt x="0" y="5054"/>
                                </a:lnTo>
                                <a:lnTo>
                                  <a:pt x="18808" y="9753"/>
                                </a:lnTo>
                                <a:lnTo>
                                  <a:pt x="18808" y="9525"/>
                                </a:lnTo>
                                <a:lnTo>
                                  <a:pt x="6437033" y="9525"/>
                                </a:lnTo>
                                <a:lnTo>
                                  <a:pt x="6443764" y="12306"/>
                                </a:lnTo>
                                <a:lnTo>
                                  <a:pt x="6449339" y="17881"/>
                                </a:lnTo>
                                <a:lnTo>
                                  <a:pt x="6449822" y="18364"/>
                                </a:lnTo>
                                <a:lnTo>
                                  <a:pt x="6454927" y="23469"/>
                                </a:lnTo>
                                <a:lnTo>
                                  <a:pt x="6457709" y="30200"/>
                                </a:lnTo>
                                <a:lnTo>
                                  <a:pt x="6457709" y="8437512"/>
                                </a:lnTo>
                                <a:lnTo>
                                  <a:pt x="6454927" y="8444243"/>
                                </a:lnTo>
                                <a:lnTo>
                                  <a:pt x="6449822" y="8449348"/>
                                </a:lnTo>
                                <a:lnTo>
                                  <a:pt x="6449339" y="8449818"/>
                                </a:lnTo>
                                <a:lnTo>
                                  <a:pt x="6443764" y="8455406"/>
                                </a:lnTo>
                                <a:lnTo>
                                  <a:pt x="6437033" y="8458187"/>
                                </a:lnTo>
                                <a:lnTo>
                                  <a:pt x="18808" y="8458187"/>
                                </a:lnTo>
                                <a:lnTo>
                                  <a:pt x="18808" y="8457959"/>
                                </a:lnTo>
                                <a:lnTo>
                                  <a:pt x="0" y="8462658"/>
                                </a:lnTo>
                                <a:lnTo>
                                  <a:pt x="4191" y="8464931"/>
                                </a:lnTo>
                                <a:lnTo>
                                  <a:pt x="11214" y="8467026"/>
                                </a:lnTo>
                                <a:lnTo>
                                  <a:pt x="18808" y="8467712"/>
                                </a:lnTo>
                                <a:lnTo>
                                  <a:pt x="6429134" y="8467712"/>
                                </a:lnTo>
                                <a:lnTo>
                                  <a:pt x="6436741" y="8467026"/>
                                </a:lnTo>
                                <a:lnTo>
                                  <a:pt x="6443764" y="8464931"/>
                                </a:lnTo>
                                <a:lnTo>
                                  <a:pt x="6450216" y="8461438"/>
                                </a:lnTo>
                                <a:lnTo>
                                  <a:pt x="6454114" y="8458187"/>
                                </a:lnTo>
                                <a:lnTo>
                                  <a:pt x="6456083" y="8456562"/>
                                </a:lnTo>
                                <a:lnTo>
                                  <a:pt x="6460845" y="8450694"/>
                                </a:lnTo>
                                <a:lnTo>
                                  <a:pt x="6460845" y="17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4893"/>
                            <a:ext cx="38100" cy="845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458200">
                                <a:moveTo>
                                  <a:pt x="19582" y="8457933"/>
                                </a:moveTo>
                                <a:lnTo>
                                  <a:pt x="0" y="8424728"/>
                                </a:lnTo>
                                <a:lnTo>
                                  <a:pt x="0" y="33204"/>
                                </a:lnTo>
                                <a:lnTo>
                                  <a:pt x="19581" y="0"/>
                                </a:lnTo>
                                <a:lnTo>
                                  <a:pt x="38099" y="4629"/>
                                </a:lnTo>
                                <a:lnTo>
                                  <a:pt x="38099" y="8453303"/>
                                </a:lnTo>
                                <a:lnTo>
                                  <a:pt x="19582" y="8457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75pt;margin-top:28.05pt;height:666.75pt;width:510.4pt;mso-position-horizontal-relative:page;z-index:-251643904;mso-width-relative:page;mso-height-relative:page;" coordsize="6482080,8467725" o:gfxdata="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">
                <o:lock v:ext="edit" aspectratio="f"/>
                <v:shape id="Graphic 72" o:spid="_x0000_s1026" o:spt="100" style="position:absolute;left:19049;top:4760;height:8458200;width:6463030;" fillcolor="#F5F7FA" filled="t" stroked="f" coordsize="6463030,8458200" o:gfxdata="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2pSRvQAA&#10;ANsAAAAPAAAAAAAAAAEAIAAAACIAAABkcnMvZG93bnJldi54bWxQSwECFAAUAAAACACHTuJAMy8F&#10;njsAAAA5AAAAEAAAAAAAAAABACAAAAAMAQAAZHJzL3NoYXBleG1sLnhtbFBLBQYAAAAABgAGAFsB&#10;AAC2AwAAAAA=&#10;" path="m6433795,8458194l16523,8458194,14093,8457347,0,8429275,0,8424861,0,28914,16523,0,6433795,0,6462711,28914,6462711,8429275,6438047,8457347,6433795,845819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19278;top:11;height:8467725;width:6461125;" fillcolor="#DFDFDF" filled="t" stroked="f" coordsize="6461125,8467725" o:gfxdata="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Bv3evQAA&#10;ANsAAAAPAAAAAAAAAAEAIAAAACIAAABkcnMvZG93bnJldi54bWxQSwECFAAUAAAACACHTuJAMy8F&#10;njsAAAA5AAAAEAAAAAAAAAABACAAAAAMAQAAZHJzL3NoYXBleG1sLnhtbFBLBQYAAAAABgAGAFsB&#10;AAC2AwAAAAA=&#10;" path="m6460845,17018l6456502,11684,6456083,11150,6454114,9525,6450216,6273,6443764,2781,6436741,685,6429134,0,18808,0,11214,685,4191,2781,0,5054,18808,9753,18808,9525,6437033,9525,6443764,12306,6449339,17881,6449822,18364,6454927,23469,6457709,30200,6457709,8437512,6454927,8444243,6449822,8449348,6449339,8449818,6443764,8455406,6437033,8458187,18808,8458187,18808,8457959,0,8462658,4191,8464931,11214,8467026,18808,8467712,6429134,8467712,6436741,8467026,6443764,8464931,6450216,8461438,6454114,8458187,6456083,8456562,6460845,8450694,6460845,1701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0;top:4893;height:8458200;width:38100;" fillcolor="#2562EB" filled="t" stroked="f" coordsize="38100,8458200" o:gfxdata="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hJ52m/&#10;AAAA2wAAAA8AAAAAAAAAAQAgAAAAIgAAAGRycy9kb3ducmV2LnhtbFBLAQIUABQAAAAIAIdO4kAz&#10;LwWeOwAAADkAAAAQAAAAAAAAAAEAIAAAAA4BAABkcnMvc2hhcGV4bWwueG1sUEsFBgAAAAAGAAYA&#10;WwEAALgDAAAAAA==&#10;" path="m19582,8457933l0,8424728,0,33204,19581,0,38099,4629,38099,8453303,19582,845793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b w:val="0"/>
          <w:color w:val="111111"/>
          <w:spacing w:val="-10"/>
        </w:rPr>
        <w:t>Launcher</w:t>
      </w:r>
      <w:r>
        <w:rPr>
          <w:b w:val="0"/>
          <w:color w:val="111111"/>
          <w:spacing w:val="-6"/>
        </w:rPr>
        <w:t xml:space="preserve"> </w:t>
      </w:r>
      <w:r>
        <w:rPr>
          <w:b w:val="0"/>
          <w:color w:val="111111"/>
          <w:spacing w:val="-10"/>
        </w:rPr>
        <w:t>Module</w:t>
      </w:r>
      <w:r>
        <w:rPr>
          <w:b w:val="0"/>
          <w:color w:val="111111"/>
          <w:spacing w:val="-5"/>
        </w:rPr>
        <w:t xml:space="preserve"> </w:t>
      </w:r>
      <w:r>
        <w:rPr>
          <w:b w:val="0"/>
          <w:color w:val="111111"/>
          <w:spacing w:val="-10"/>
        </w:rPr>
        <w:t>POM</w:t>
      </w:r>
      <w:r>
        <w:rPr>
          <w:b w:val="0"/>
          <w:color w:val="111111"/>
          <w:spacing w:val="-5"/>
        </w:rPr>
        <w:t xml:space="preserve"> </w:t>
      </w:r>
      <w:r>
        <w:rPr>
          <w:b w:val="0"/>
          <w:color w:val="111111"/>
          <w:spacing w:val="-10"/>
        </w:rPr>
        <w:t>(</w:t>
      </w:r>
      <w:r>
        <w:fldChar w:fldCharType="begin"/>
      </w:r>
      <w:r>
        <w:instrText xml:space="preserve"> HYPERLINK "file://localhost/c:/Users/kasiv/OneDrive/Desktop/ecoexchange/runner-service/pom.xml" \h </w:instrText>
      </w:r>
      <w:r>
        <w:fldChar w:fldCharType="separate"/>
      </w:r>
      <w:r>
        <w:rPr>
          <w:b w:val="0"/>
          <w:color w:val="1A1A1A"/>
          <w:spacing w:val="-10"/>
        </w:rPr>
        <w:t>runner-service/pom.xml</w:t>
      </w:r>
      <w:r>
        <w:rPr>
          <w:b w:val="0"/>
          <w:color w:val="1A1A1A"/>
          <w:spacing w:val="-10"/>
        </w:rPr>
        <w:fldChar w:fldCharType="end"/>
      </w:r>
      <w:r>
        <w:rPr>
          <w:b w:val="0"/>
          <w:color w:val="111111"/>
          <w:spacing w:val="-10"/>
        </w:rPr>
        <w:t>)</w:t>
      </w:r>
    </w:p>
    <w:p w14:paraId="4BE1B4BD">
      <w:pPr>
        <w:pStyle w:val="6"/>
        <w:spacing w:before="33"/>
        <w:rPr>
          <w:rFonts w:ascii="Arial Black"/>
          <w:sz w:val="26"/>
        </w:rPr>
      </w:pPr>
    </w:p>
    <w:p w14:paraId="0B826CB7">
      <w:pPr>
        <w:pStyle w:val="6"/>
        <w:spacing w:before="0"/>
        <w:ind w:left="175"/>
      </w:pPr>
      <w:r>
        <w:rPr>
          <w:color w:val="1A1A1A"/>
        </w:rPr>
        <w:t>&lt;?xml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version="1.0"</w:t>
      </w:r>
      <w:r>
        <w:rPr>
          <w:color w:val="1A1A1A"/>
          <w:spacing w:val="41"/>
        </w:rPr>
        <w:t xml:space="preserve"> </w:t>
      </w:r>
      <w:r>
        <w:rPr>
          <w:color w:val="1A1A1A"/>
        </w:rPr>
        <w:t>encoding="UTF-</w:t>
      </w:r>
      <w:r>
        <w:rPr>
          <w:color w:val="1A1A1A"/>
          <w:spacing w:val="-4"/>
        </w:rPr>
        <w:t>8"?&gt;</w:t>
      </w:r>
    </w:p>
    <w:p w14:paraId="42380D1D">
      <w:pPr>
        <w:pStyle w:val="6"/>
        <w:spacing w:before="0"/>
      </w:pPr>
    </w:p>
    <w:p w14:paraId="516AABA2">
      <w:pPr>
        <w:pStyle w:val="6"/>
        <w:spacing w:before="93"/>
      </w:pPr>
    </w:p>
    <w:p w14:paraId="10801DC7">
      <w:pPr>
        <w:pStyle w:val="6"/>
        <w:spacing w:before="0"/>
        <w:ind w:left="843"/>
      </w:pPr>
      <w:r>
        <w:rPr>
          <w:color w:val="1A1A1A"/>
          <w:spacing w:val="-2"/>
          <w:w w:val="105"/>
        </w:rPr>
        <w:t>4.0.0</w:t>
      </w:r>
    </w:p>
    <w:p w14:paraId="126B35AB">
      <w:pPr>
        <w:pStyle w:val="6"/>
        <w:spacing w:before="142"/>
        <w:ind w:left="843"/>
      </w:pPr>
      <w:r>
        <w:rPr>
          <w:color w:val="1A1A1A"/>
          <w:spacing w:val="-2"/>
          <w:w w:val="105"/>
        </w:rPr>
        <w:t>&lt;parent&gt;</w:t>
      </w:r>
    </w:p>
    <w:p w14:paraId="0D06819F">
      <w:pPr>
        <w:pStyle w:val="6"/>
        <w:ind w:left="1291"/>
      </w:pPr>
      <w:r>
        <w:rPr>
          <w:color w:val="1A1A1A"/>
        </w:rPr>
        <w:t>&lt;groupId&gt;com.industry-</w:t>
      </w:r>
      <w:r>
        <w:rPr>
          <w:color w:val="1A1A1A"/>
          <w:spacing w:val="-2"/>
        </w:rPr>
        <w:t>connect&lt;/groupId&gt;</w:t>
      </w:r>
    </w:p>
    <w:p w14:paraId="7A47B9FC">
      <w:pPr>
        <w:pStyle w:val="6"/>
        <w:spacing w:before="156"/>
        <w:ind w:left="1291"/>
      </w:pPr>
      <w:r>
        <w:rPr>
          <w:color w:val="1A1A1A"/>
          <w:spacing w:val="-2"/>
          <w:w w:val="105"/>
        </w:rPr>
        <w:t>&lt;artifactId&gt;ecoexchange&lt;/artifactId&gt;</w:t>
      </w:r>
    </w:p>
    <w:p w14:paraId="09E987E8">
      <w:pPr>
        <w:pStyle w:val="6"/>
        <w:ind w:left="1291"/>
      </w:pPr>
      <w:r>
        <w:rPr>
          <w:color w:val="1A1A1A"/>
        </w:rPr>
        <w:t>&lt;version&gt;0.0.1-</w:t>
      </w:r>
      <w:r>
        <w:rPr>
          <w:color w:val="1A1A1A"/>
          <w:spacing w:val="-2"/>
        </w:rPr>
        <w:t>SNAPSHOT&lt;/version&gt;</w:t>
      </w:r>
    </w:p>
    <w:p w14:paraId="68BBF023">
      <w:pPr>
        <w:pStyle w:val="6"/>
        <w:ind w:left="1291"/>
      </w:pPr>
      <w:r>
        <w:rPr>
          <w:color w:val="1A1A1A"/>
          <w:spacing w:val="-2"/>
          <w:w w:val="105"/>
        </w:rPr>
        <w:t>&lt;relativePath&gt;../pom.xml&lt;/relativePath&gt;</w:t>
      </w:r>
    </w:p>
    <w:p w14:paraId="2B2B4A85">
      <w:pPr>
        <w:pStyle w:val="6"/>
        <w:spacing w:before="156"/>
        <w:ind w:left="843"/>
      </w:pPr>
      <w:r>
        <w:rPr>
          <w:color w:val="1A1A1A"/>
          <w:spacing w:val="-2"/>
          <w:w w:val="105"/>
        </w:rPr>
        <w:t>&lt;/parent&gt;</w:t>
      </w:r>
    </w:p>
    <w:p w14:paraId="2019BF2B">
      <w:pPr>
        <w:pStyle w:val="6"/>
        <w:ind w:left="843"/>
      </w:pPr>
      <w:r>
        <w:rPr>
          <w:color w:val="1A1A1A"/>
        </w:rPr>
        <w:t>&lt;groupId&gt;com.industry-</w:t>
      </w:r>
      <w:r>
        <w:rPr>
          <w:color w:val="1A1A1A"/>
          <w:spacing w:val="-2"/>
        </w:rPr>
        <w:t>connect&lt;/groupId&gt;</w:t>
      </w:r>
    </w:p>
    <w:p w14:paraId="30872C0B">
      <w:pPr>
        <w:pStyle w:val="6"/>
        <w:ind w:left="843"/>
      </w:pPr>
      <w:r>
        <w:rPr>
          <w:color w:val="1A1A1A"/>
        </w:rPr>
        <w:t>&lt;artifactId&gt;runner-</w:t>
      </w:r>
      <w:r>
        <w:rPr>
          <w:color w:val="1A1A1A"/>
          <w:spacing w:val="-2"/>
        </w:rPr>
        <w:t>service&lt;/artifactId&gt;</w:t>
      </w:r>
    </w:p>
    <w:p w14:paraId="03D539F3">
      <w:pPr>
        <w:pStyle w:val="6"/>
        <w:spacing w:before="156"/>
        <w:ind w:left="843"/>
      </w:pPr>
      <w:r>
        <w:rPr>
          <w:color w:val="1A1A1A"/>
        </w:rPr>
        <w:t>&lt;version&gt;0.0.1-</w:t>
      </w:r>
      <w:r>
        <w:rPr>
          <w:color w:val="1A1A1A"/>
          <w:spacing w:val="-2"/>
        </w:rPr>
        <w:t>SNAPSHOT&lt;/version&gt;</w:t>
      </w:r>
    </w:p>
    <w:p w14:paraId="4DBE7861">
      <w:pPr>
        <w:pStyle w:val="6"/>
        <w:ind w:left="843"/>
      </w:pPr>
      <w:r>
        <w:rPr>
          <w:color w:val="1A1A1A"/>
        </w:rPr>
        <w:t>&lt;name&gt;runner-</w:t>
      </w:r>
      <w:r>
        <w:rPr>
          <w:color w:val="1A1A1A"/>
          <w:spacing w:val="-2"/>
        </w:rPr>
        <w:t>service&lt;/name&gt;</w:t>
      </w:r>
    </w:p>
    <w:p w14:paraId="68B0A0EF">
      <w:pPr>
        <w:pStyle w:val="6"/>
        <w:spacing w:line="424" w:lineRule="auto"/>
        <w:ind w:left="394" w:firstLine="448"/>
      </w:pPr>
      <w:r>
        <w:rPr>
          <w:color w:val="1A1A1A"/>
          <w:w w:val="105"/>
        </w:rPr>
        <w:t>&lt;description&gt;Common</w:t>
      </w:r>
      <w:r>
        <w:rPr>
          <w:color w:val="1A1A1A"/>
          <w:spacing w:val="-24"/>
          <w:w w:val="105"/>
        </w:rPr>
        <w:t xml:space="preserve"> </w:t>
      </w:r>
      <w:r>
        <w:rPr>
          <w:color w:val="1A1A1A"/>
          <w:w w:val="105"/>
        </w:rPr>
        <w:t>Multi-Service</w:t>
      </w:r>
      <w:r>
        <w:rPr>
          <w:color w:val="1A1A1A"/>
          <w:spacing w:val="-24"/>
          <w:w w:val="105"/>
        </w:rPr>
        <w:t xml:space="preserve"> </w:t>
      </w:r>
      <w:r>
        <w:rPr>
          <w:color w:val="1A1A1A"/>
          <w:w w:val="105"/>
        </w:rPr>
        <w:t>Process</w:t>
      </w:r>
      <w:r>
        <w:rPr>
          <w:color w:val="1A1A1A"/>
          <w:spacing w:val="-24"/>
          <w:w w:val="105"/>
        </w:rPr>
        <w:t xml:space="preserve"> </w:t>
      </w:r>
      <w:r>
        <w:rPr>
          <w:color w:val="1A1A1A"/>
          <w:w w:val="105"/>
        </w:rPr>
        <w:t>Launcher</w:t>
      </w:r>
      <w:r>
        <w:rPr>
          <w:color w:val="1A1A1A"/>
          <w:spacing w:val="-24"/>
          <w:w w:val="105"/>
        </w:rPr>
        <w:t xml:space="preserve"> </w:t>
      </w:r>
      <w:r>
        <w:rPr>
          <w:color w:val="1A1A1A"/>
          <w:w w:val="105"/>
        </w:rPr>
        <w:t>for</w:t>
      </w:r>
      <w:r>
        <w:rPr>
          <w:color w:val="1A1A1A"/>
          <w:spacing w:val="-24"/>
          <w:w w:val="105"/>
        </w:rPr>
        <w:t xml:space="preserve"> </w:t>
      </w:r>
      <w:r>
        <w:rPr>
          <w:color w:val="1A1A1A"/>
          <w:w w:val="105"/>
        </w:rPr>
        <w:t>EcoExchange</w:t>
      </w:r>
      <w:r>
        <w:rPr>
          <w:color w:val="1A1A1A"/>
          <w:spacing w:val="-24"/>
          <w:w w:val="105"/>
        </w:rPr>
        <w:t xml:space="preserve"> </w:t>
      </w:r>
      <w:r>
        <w:rPr>
          <w:color w:val="1A1A1A"/>
          <w:w w:val="105"/>
        </w:rPr>
        <w:t xml:space="preserve">Platform&lt;/desc </w:t>
      </w:r>
      <w:r>
        <w:rPr>
          <w:color w:val="1A1A1A"/>
          <w:spacing w:val="-2"/>
          <w:w w:val="105"/>
        </w:rPr>
        <w:t>ription&gt;</w:t>
      </w:r>
    </w:p>
    <w:p w14:paraId="5EB75DD4">
      <w:pPr>
        <w:pStyle w:val="6"/>
        <w:spacing w:before="0" w:line="187" w:lineRule="exact"/>
        <w:ind w:left="843"/>
      </w:pPr>
      <w:r>
        <w:rPr>
          <w:color w:val="1A1A1A"/>
          <w:spacing w:val="-2"/>
          <w:w w:val="105"/>
        </w:rPr>
        <w:t>&lt;properties&gt;</w:t>
      </w:r>
    </w:p>
    <w:p w14:paraId="24990392">
      <w:pPr>
        <w:pStyle w:val="6"/>
        <w:spacing w:before="142"/>
        <w:ind w:left="1291"/>
      </w:pPr>
      <w:r>
        <w:rPr>
          <w:color w:val="1A1A1A"/>
          <w:spacing w:val="-2"/>
          <w:w w:val="105"/>
        </w:rPr>
        <w:t>&lt;java.version&gt;21&lt;/java.version&gt;</w:t>
      </w:r>
    </w:p>
    <w:p w14:paraId="694F0602">
      <w:pPr>
        <w:pStyle w:val="6"/>
        <w:spacing w:before="156"/>
        <w:ind w:left="843"/>
      </w:pPr>
      <w:r>
        <w:rPr>
          <w:color w:val="1A1A1A"/>
          <w:spacing w:val="-2"/>
          <w:w w:val="105"/>
        </w:rPr>
        <w:t>&lt;/properties&gt;</w:t>
      </w:r>
    </w:p>
    <w:p w14:paraId="51783C48">
      <w:pPr>
        <w:pStyle w:val="6"/>
        <w:ind w:left="843"/>
      </w:pPr>
      <w:r>
        <w:rPr>
          <w:color w:val="1A1A1A"/>
          <w:spacing w:val="-2"/>
          <w:w w:val="105"/>
        </w:rPr>
        <w:t>&lt;dependencies&gt;</w:t>
      </w:r>
    </w:p>
    <w:p w14:paraId="0BBBC04F">
      <w:pPr>
        <w:pStyle w:val="6"/>
        <w:ind w:left="1291"/>
      </w:pPr>
      <w:r>
        <w:rPr>
          <w:color w:val="1A1A1A"/>
          <w:spacing w:val="-2"/>
          <w:w w:val="105"/>
        </w:rPr>
        <w:t>&lt;dependency&gt;</w:t>
      </w:r>
    </w:p>
    <w:p w14:paraId="1DFA087B">
      <w:pPr>
        <w:pStyle w:val="6"/>
        <w:ind w:left="1740"/>
      </w:pPr>
      <w:r>
        <w:rPr>
          <w:color w:val="1A1A1A"/>
          <w:spacing w:val="-2"/>
          <w:w w:val="105"/>
        </w:rPr>
        <w:t>&lt;groupId&gt;org.springframework.boot&lt;/groupId&gt;</w:t>
      </w:r>
    </w:p>
    <w:p w14:paraId="01609354">
      <w:pPr>
        <w:pStyle w:val="6"/>
        <w:spacing w:before="156"/>
        <w:ind w:left="1740"/>
      </w:pPr>
      <w:r>
        <w:rPr>
          <w:color w:val="1A1A1A"/>
        </w:rPr>
        <w:t>&lt;artifactId&gt;spring-boot-</w:t>
      </w:r>
      <w:r>
        <w:rPr>
          <w:color w:val="1A1A1A"/>
          <w:spacing w:val="-2"/>
        </w:rPr>
        <w:t>starter&lt;/artifactId&gt;</w:t>
      </w:r>
    </w:p>
    <w:p w14:paraId="7BD559C2">
      <w:pPr>
        <w:pStyle w:val="6"/>
        <w:ind w:left="1291"/>
      </w:pPr>
      <w:r>
        <w:rPr>
          <w:color w:val="1A1A1A"/>
          <w:spacing w:val="-2"/>
          <w:w w:val="105"/>
        </w:rPr>
        <w:t>&lt;/dependency&gt;</w:t>
      </w:r>
    </w:p>
    <w:p w14:paraId="0EB651D8">
      <w:pPr>
        <w:pStyle w:val="6"/>
        <w:ind w:left="843"/>
      </w:pPr>
      <w:r>
        <w:rPr>
          <w:color w:val="1A1A1A"/>
          <w:spacing w:val="-2"/>
          <w:w w:val="105"/>
        </w:rPr>
        <w:t>&lt;/dependencies&gt;</w:t>
      </w:r>
    </w:p>
    <w:p w14:paraId="097BF4D7">
      <w:pPr>
        <w:pStyle w:val="6"/>
        <w:spacing w:before="156"/>
        <w:ind w:left="843"/>
      </w:pPr>
      <w:r>
        <w:rPr>
          <w:color w:val="1A1A1A"/>
          <w:spacing w:val="-2"/>
          <w:w w:val="105"/>
        </w:rPr>
        <w:t>&lt;build&gt;</w:t>
      </w:r>
    </w:p>
    <w:p w14:paraId="01CF0795">
      <w:pPr>
        <w:pStyle w:val="6"/>
        <w:ind w:left="1291"/>
      </w:pPr>
      <w:r>
        <w:rPr>
          <w:color w:val="1A1A1A"/>
          <w:spacing w:val="-2"/>
          <w:w w:val="105"/>
        </w:rPr>
        <w:t>&lt;plugins&gt;</w:t>
      </w:r>
    </w:p>
    <w:p w14:paraId="6447AC76">
      <w:pPr>
        <w:pStyle w:val="6"/>
        <w:spacing w:before="142"/>
        <w:ind w:left="1740"/>
      </w:pPr>
      <w:r>
        <w:rPr>
          <w:color w:val="1A1A1A"/>
          <w:spacing w:val="-2"/>
          <w:w w:val="105"/>
        </w:rPr>
        <w:t>&lt;plugin&gt;</w:t>
      </w:r>
    </w:p>
    <w:p w14:paraId="6AF11746">
      <w:pPr>
        <w:pStyle w:val="6"/>
        <w:spacing w:before="156"/>
        <w:ind w:left="2188"/>
      </w:pPr>
      <w:r>
        <w:rPr>
          <w:color w:val="1A1A1A"/>
          <w:spacing w:val="-2"/>
          <w:w w:val="105"/>
        </w:rPr>
        <w:t>&lt;groupId&gt;org.springframework.boot&lt;/groupId&gt;</w:t>
      </w:r>
    </w:p>
    <w:p w14:paraId="48FEC208">
      <w:pPr>
        <w:pStyle w:val="6"/>
        <w:ind w:left="2188"/>
      </w:pPr>
      <w:r>
        <w:rPr>
          <w:color w:val="1A1A1A"/>
        </w:rPr>
        <w:t>&lt;artifactId&gt;spring-boot-maven-</w:t>
      </w:r>
      <w:r>
        <w:rPr>
          <w:color w:val="1A1A1A"/>
          <w:spacing w:val="-2"/>
        </w:rPr>
        <w:t>plugin&lt;/artifactId&gt;</w:t>
      </w:r>
    </w:p>
    <w:p w14:paraId="79C3684F">
      <w:pPr>
        <w:pStyle w:val="6"/>
        <w:ind w:left="2188"/>
      </w:pPr>
      <w:r>
        <w:rPr>
          <w:color w:val="1A1A1A"/>
          <w:spacing w:val="-2"/>
          <w:w w:val="105"/>
        </w:rPr>
        <w:t>&lt;configuration&gt;</w:t>
      </w:r>
    </w:p>
    <w:p w14:paraId="1838D6E9">
      <w:pPr>
        <w:pStyle w:val="6"/>
        <w:spacing w:before="156"/>
        <w:ind w:left="2637"/>
      </w:pPr>
      <w:r>
        <w:rPr>
          <w:color w:val="1A1A1A"/>
          <w:spacing w:val="-2"/>
          <w:w w:val="105"/>
        </w:rPr>
        <w:t>&lt;mainClass&gt;com.industry_connect.runner.EcoExchangeRunner&lt;/mainCla</w:t>
      </w:r>
    </w:p>
    <w:p w14:paraId="3EDC2FE3">
      <w:pPr>
        <w:pStyle w:val="6"/>
        <w:ind w:left="394"/>
      </w:pPr>
      <w:r>
        <w:rPr>
          <w:color w:val="1A1A1A"/>
          <w:spacing w:val="-5"/>
          <w:w w:val="105"/>
        </w:rPr>
        <w:t>ss&gt;</w:t>
      </w:r>
    </w:p>
    <w:p w14:paraId="5BCE73DD">
      <w:pPr>
        <w:pStyle w:val="6"/>
        <w:ind w:left="2188"/>
      </w:pPr>
      <w:r>
        <w:rPr>
          <w:color w:val="1A1A1A"/>
          <w:spacing w:val="-2"/>
          <w:w w:val="105"/>
        </w:rPr>
        <w:t>&lt;/configuration&gt;</w:t>
      </w:r>
    </w:p>
    <w:p w14:paraId="204E8AE2">
      <w:pPr>
        <w:pStyle w:val="6"/>
        <w:spacing w:before="156"/>
        <w:ind w:left="1740"/>
      </w:pPr>
      <w:r>
        <w:rPr>
          <w:color w:val="1A1A1A"/>
          <w:spacing w:val="-2"/>
          <w:w w:val="105"/>
        </w:rPr>
        <w:t>&lt;/plugin&gt;</w:t>
      </w:r>
    </w:p>
    <w:p w14:paraId="7C1D4593">
      <w:pPr>
        <w:pStyle w:val="6"/>
        <w:ind w:left="1291"/>
      </w:pPr>
      <w:r>
        <w:rPr>
          <w:color w:val="1A1A1A"/>
          <w:spacing w:val="-2"/>
          <w:w w:val="105"/>
        </w:rPr>
        <w:t>&lt;/plugins&gt;</w:t>
      </w:r>
    </w:p>
    <w:p w14:paraId="492769D8">
      <w:pPr>
        <w:pStyle w:val="6"/>
        <w:ind w:left="843"/>
      </w:pPr>
      <w:r>
        <w:rPr>
          <w:color w:val="1A1A1A"/>
          <w:spacing w:val="-2"/>
          <w:w w:val="105"/>
        </w:rPr>
        <w:t>&lt;/build&gt;</w:t>
      </w:r>
    </w:p>
    <w:p w14:paraId="2224FC57">
      <w:pPr>
        <w:pStyle w:val="6"/>
        <w:ind w:left="394"/>
      </w:pPr>
      <w:r>
        <w:rPr>
          <w:color w:val="1A1A1A"/>
          <w:spacing w:val="-2"/>
          <w:w w:val="105"/>
        </w:rPr>
        <w:t>&lt;/project&gt;</w:t>
      </w:r>
    </w:p>
    <w:p w14:paraId="77E72A3E">
      <w:pPr>
        <w:pStyle w:val="6"/>
        <w:spacing w:before="0"/>
        <w:rPr>
          <w:sz w:val="20"/>
        </w:rPr>
      </w:pPr>
    </w:p>
    <w:p w14:paraId="5D95C644">
      <w:pPr>
        <w:pStyle w:val="6"/>
        <w:spacing w:before="1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250190</wp:posOffset>
                </wp:positionV>
                <wp:extent cx="6480175" cy="19050"/>
                <wp:effectExtent l="0" t="0" r="0" b="0"/>
                <wp:wrapTopAndBottom/>
                <wp:docPr id="75" name="Graphic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1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0124" y="0"/>
                              </a:lnTo>
                              <a:lnTo>
                                <a:pt x="64801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5" o:spid="_x0000_s1026" o:spt="100" style="position:absolute;left:0pt;margin-left:42.75pt;margin-top:19.7pt;height:1.5pt;width:510.25pt;mso-position-horizontal-relative:page;mso-wrap-distance-bottom:0pt;mso-wrap-distance-top:0pt;z-index:-251628544;mso-width-relative:page;mso-height-relative:page;" fillcolor="#DFDFDF" filled="t" stroked="f" coordsize="6480175,19050" o:gfxdata="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XGMAgtoAAAAJAQAADwAAAAAAAAABACAAAAAiAAAAZHJzL2Rvd25yZXYueG1sUEsBAhQAFAAAAAgA&#10;h07iQFRNabUjAgAA5gQAAA4AAAAAAAAAAQAgAAAAKQEAAGRycy9lMm9Eb2MueG1sUEsFBgAAAAAG&#10;AAYAWQEAAL4FAAAAAA==&#10;" path="m6480124,19049l0,19049,0,0,6480124,0,6480124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5889A09">
      <w:pPr>
        <w:pStyle w:val="6"/>
        <w:spacing w:after="0"/>
        <w:rPr>
          <w:sz w:val="20"/>
        </w:rPr>
        <w:sectPr>
          <w:pgSz w:w="11900" w:h="16840"/>
          <w:pgMar w:top="740" w:right="708" w:bottom="280" w:left="850" w:header="720" w:footer="720" w:gutter="0"/>
          <w:cols w:space="720" w:num="1"/>
        </w:sectPr>
      </w:pPr>
    </w:p>
    <w:p w14:paraId="21915D40">
      <w:pPr>
        <w:spacing w:line="240" w:lineRule="auto"/>
        <w:ind w:left="5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480175" cy="338455"/>
                <wp:effectExtent l="0" t="0" r="0" b="4445"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338455"/>
                          <a:chOff x="0" y="0"/>
                          <a:chExt cx="6480175" cy="33845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328781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80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80124" y="0"/>
                                </a:lnTo>
                                <a:lnTo>
                                  <a:pt x="6480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467224" y="43032"/>
                            <a:ext cx="16859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266700">
                                <a:moveTo>
                                  <a:pt x="1661138" y="266695"/>
                                </a:moveTo>
                                <a:lnTo>
                                  <a:pt x="24785" y="266695"/>
                                </a:lnTo>
                                <a:lnTo>
                                  <a:pt x="21140" y="265969"/>
                                </a:lnTo>
                                <a:lnTo>
                                  <a:pt x="0" y="241906"/>
                                </a:lnTo>
                                <a:lnTo>
                                  <a:pt x="0" y="2381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661138" y="0"/>
                                </a:lnTo>
                                <a:lnTo>
                                  <a:pt x="1685924" y="24780"/>
                                </a:lnTo>
                                <a:lnTo>
                                  <a:pt x="1685924" y="241906"/>
                                </a:lnTo>
                                <a:lnTo>
                                  <a:pt x="1664784" y="265969"/>
                                </a:lnTo>
                                <a:lnTo>
                                  <a:pt x="1661138" y="266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471986" y="47794"/>
                            <a:ext cx="16764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0" h="257175">
                                <a:moveTo>
                                  <a:pt x="0" y="2333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652587" y="0"/>
                                </a:lnTo>
                                <a:lnTo>
                                  <a:pt x="1655745" y="0"/>
                                </a:lnTo>
                                <a:lnTo>
                                  <a:pt x="1658782" y="604"/>
                                </a:lnTo>
                                <a:lnTo>
                                  <a:pt x="1661699" y="1808"/>
                                </a:lnTo>
                                <a:lnTo>
                                  <a:pt x="1664616" y="3013"/>
                                </a:lnTo>
                                <a:lnTo>
                                  <a:pt x="1667191" y="4734"/>
                                </a:lnTo>
                                <a:lnTo>
                                  <a:pt x="1669424" y="6971"/>
                                </a:lnTo>
                                <a:lnTo>
                                  <a:pt x="1671657" y="9204"/>
                                </a:lnTo>
                                <a:lnTo>
                                  <a:pt x="1673378" y="11775"/>
                                </a:lnTo>
                                <a:lnTo>
                                  <a:pt x="1674586" y="14692"/>
                                </a:lnTo>
                                <a:lnTo>
                                  <a:pt x="1675795" y="17607"/>
                                </a:lnTo>
                                <a:lnTo>
                                  <a:pt x="1676399" y="20650"/>
                                </a:lnTo>
                                <a:lnTo>
                                  <a:pt x="1676400" y="23812"/>
                                </a:lnTo>
                                <a:lnTo>
                                  <a:pt x="1676400" y="233362"/>
                                </a:lnTo>
                                <a:lnTo>
                                  <a:pt x="1652587" y="257174"/>
                                </a:lnTo>
                                <a:lnTo>
                                  <a:pt x="23812" y="257174"/>
                                </a:lnTo>
                                <a:lnTo>
                                  <a:pt x="0" y="236520"/>
                                </a:lnTo>
                                <a:lnTo>
                                  <a:pt x="0" y="233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447548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FF1C95">
                              <w:pPr>
                                <w:spacing w:before="0" w:line="449" w:lineRule="exact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3"/>
                                </w:rPr>
                              </w:pPr>
                              <w:r>
                                <w:rPr>
                                  <w:rFonts w:ascii="Arial Black"/>
                                  <w:color w:val="111111"/>
                                  <w:w w:val="90"/>
                                  <w:sz w:val="33"/>
                                </w:rPr>
                                <w:t>4.</w:t>
                              </w:r>
                              <w:r>
                                <w:rPr>
                                  <w:rFonts w:ascii="Arial Black"/>
                                  <w:color w:val="111111"/>
                                  <w:spacing w:val="-16"/>
                                  <w:w w:val="90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11111"/>
                                  <w:w w:val="90"/>
                                  <w:sz w:val="33"/>
                                </w:rPr>
                                <w:t>The</w:t>
                              </w:r>
                              <w:r>
                                <w:rPr>
                                  <w:rFonts w:ascii="Arial Black"/>
                                  <w:color w:val="111111"/>
                                  <w:spacing w:val="-15"/>
                                  <w:w w:val="90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11111"/>
                                  <w:w w:val="90"/>
                                  <w:sz w:val="33"/>
                                </w:rPr>
                                <w:t>Solution:</w:t>
                              </w:r>
                              <w:r>
                                <w:rPr>
                                  <w:rFonts w:ascii="Arial Black"/>
                                  <w:color w:val="111111"/>
                                  <w:spacing w:val="-15"/>
                                  <w:w w:val="90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11111"/>
                                  <w:w w:val="90"/>
                                  <w:sz w:val="33"/>
                                </w:rPr>
                                <w:t>Process</w:t>
                              </w:r>
                              <w:r>
                                <w:rPr>
                                  <w:rFonts w:ascii="Arial Black"/>
                                  <w:color w:val="111111"/>
                                  <w:spacing w:val="-15"/>
                                  <w:w w:val="90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11111"/>
                                  <w:w w:val="90"/>
                                  <w:sz w:val="33"/>
                                </w:rPr>
                                <w:t>Launcher</w:t>
                              </w:r>
                              <w:r>
                                <w:rPr>
                                  <w:rFonts w:ascii="Arial Black"/>
                                  <w:color w:val="111111"/>
                                  <w:spacing w:val="-16"/>
                                  <w:w w:val="90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11111"/>
                                  <w:w w:val="90"/>
                                  <w:sz w:val="33"/>
                                </w:rPr>
                                <w:t>Pattern</w:t>
                              </w:r>
                              <w:r>
                                <w:rPr>
                                  <w:rFonts w:ascii="Arial Black"/>
                                  <w:color w:val="111111"/>
                                  <w:spacing w:val="-15"/>
                                  <w:w w:val="90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11111"/>
                                  <w:spacing w:val="-10"/>
                                  <w:w w:val="90"/>
                                  <w:sz w:val="33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6150470" y="0"/>
                            <a:ext cx="8382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550C2C">
                              <w:pPr>
                                <w:spacing w:before="0" w:line="449" w:lineRule="exact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3"/>
                                </w:rPr>
                              </w:pPr>
                              <w:r>
                                <w:rPr>
                                  <w:rFonts w:ascii="Arial Black"/>
                                  <w:color w:val="111111"/>
                                  <w:spacing w:val="-10"/>
                                  <w:sz w:val="33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4471987" y="47794"/>
                            <a:ext cx="167640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5E6AE">
                              <w:pPr>
                                <w:spacing w:before="35"/>
                                <w:ind w:left="101" w:right="0" w:firstLine="0"/>
                                <w:jc w:val="lef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color w:val="C7254E"/>
                                  <w:spacing w:val="-2"/>
                                  <w:sz w:val="29"/>
                                </w:rPr>
                                <w:t>runner-service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6.65pt;width:510.25pt;" coordsize="6480175,338455" o:gfxdata="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">
                <o:lock v:ext="edit" aspectratio="f"/>
                <v:shape id="Graphic 77" o:spid="_x0000_s1026" o:spt="100" style="position:absolute;left:0;top:328781;height:9525;width:6480175;" fillcolor="#DDDDDD" filled="t" stroked="f" coordsize="6480175,9525" o:gfxdata="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SA/EC8AAAA&#10;2wAAAA8AAAAAAAAAAQAgAAAAIgAAAGRycy9kb3ducmV2LnhtbFBLAQIUABQAAAAIAIdO4kAzLwWe&#10;OwAAADkAAAAQAAAAAAAAAAEAIAAAAAsBAABkcnMvc2hhcGV4bWwueG1sUEsFBgAAAAAGAAYAWwEA&#10;ALUDAAAAAA==&#10;" path="m6480124,9524l0,9524,0,0,6480124,0,6480124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4467224;top:43032;height:266700;width:1685925;" fillcolor="#F2F2F2" filled="t" stroked="f" coordsize="1685925,266700" o:gfxdata="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0uclLsAAADb&#10;AAAADwAAAAAAAAABACAAAAAiAAAAZHJzL2Rvd25yZXYueG1sUEsBAhQAFAAAAAgAh07iQDMvBZ47&#10;AAAAOQAAABAAAAAAAAAAAQAgAAAACgEAAGRycy9zaGFwZXhtbC54bWxQSwUGAAAAAAYABgBbAQAA&#10;tAMAAAAA&#10;" path="m1661138,266695l24785,266695,21140,265969,0,241906,0,238124,0,24780,24785,0,1661138,0,1685924,24780,1685924,241906,1664784,265969,1661138,2666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4471986;top:47794;height:257175;width:1676400;" filled="f" stroked="t" coordsize="1676400,257175" o:gfxdata="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iep0L4A&#10;AADbAAAADwAAAAAAAAABACAAAAAiAAAAZHJzL2Rvd25yZXYueG1sUEsBAhQAFAAAAAgAh07iQDMv&#10;BZ47AAAAOQAAABAAAAAAAAAAAQAgAAAADQEAAGRycy9zaGFwZXhtbC54bWxQSwUGAAAAAAYABgBb&#10;AQAAtwMAAAAA&#10;" path="m0,233362l0,23812,0,20650,604,17607,1812,14692,3020,11775,4741,9204,6974,6971,9207,4734,11782,3013,14699,1808,17617,604,20654,0,23812,0,1652587,0,1655745,0,1658782,604,1661699,1808,1664616,3013,1667191,4734,1669424,6971,1671657,9204,1673378,11775,1674586,14692,1675795,17607,1676399,20650,1676400,23812,1676400,233362,1652587,257174,23812,257174,0,236520,0,233362xe">
                  <v:fill on="f" focussize="0,0"/>
                  <v:stroke weight="0.74992125984252pt" color="#DFDFDF" joinstyle="round"/>
                  <v:imagedata o:title=""/>
                  <o:lock v:ext="edit" aspectratio="f"/>
                  <v:textbox inset="0mm,0mm,0mm,0mm"/>
                </v:shape>
                <v:shape id="Textbox 80" o:spid="_x0000_s1026" o:spt="202" type="#_x0000_t202" style="position:absolute;left:0;top:0;height:285750;width:4475480;" filled="f" stroked="f" coordsize="21600,21600" o:gfxdata="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IAZD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FF1C95">
                        <w:pPr>
                          <w:spacing w:before="0" w:line="449" w:lineRule="exact"/>
                          <w:ind w:left="0" w:right="0" w:firstLine="0"/>
                          <w:jc w:val="left"/>
                          <w:rPr>
                            <w:rFonts w:ascii="Arial Black"/>
                            <w:sz w:val="33"/>
                          </w:rPr>
                        </w:pPr>
                        <w:r>
                          <w:rPr>
                            <w:rFonts w:ascii="Arial Black"/>
                            <w:color w:val="111111"/>
                            <w:w w:val="90"/>
                            <w:sz w:val="33"/>
                          </w:rPr>
                          <w:t>4.</w:t>
                        </w:r>
                        <w:r>
                          <w:rPr>
                            <w:rFonts w:ascii="Arial Black"/>
                            <w:color w:val="111111"/>
                            <w:spacing w:val="-16"/>
                            <w:w w:val="90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11111"/>
                            <w:w w:val="90"/>
                            <w:sz w:val="33"/>
                          </w:rPr>
                          <w:t>The</w:t>
                        </w:r>
                        <w:r>
                          <w:rPr>
                            <w:rFonts w:ascii="Arial Black"/>
                            <w:color w:val="111111"/>
                            <w:spacing w:val="-15"/>
                            <w:w w:val="90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11111"/>
                            <w:w w:val="90"/>
                            <w:sz w:val="33"/>
                          </w:rPr>
                          <w:t>Solution:</w:t>
                        </w:r>
                        <w:r>
                          <w:rPr>
                            <w:rFonts w:ascii="Arial Black"/>
                            <w:color w:val="111111"/>
                            <w:spacing w:val="-15"/>
                            <w:w w:val="90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11111"/>
                            <w:w w:val="90"/>
                            <w:sz w:val="33"/>
                          </w:rPr>
                          <w:t>Process</w:t>
                        </w:r>
                        <w:r>
                          <w:rPr>
                            <w:rFonts w:ascii="Arial Black"/>
                            <w:color w:val="111111"/>
                            <w:spacing w:val="-15"/>
                            <w:w w:val="90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11111"/>
                            <w:w w:val="90"/>
                            <w:sz w:val="33"/>
                          </w:rPr>
                          <w:t>Launcher</w:t>
                        </w:r>
                        <w:r>
                          <w:rPr>
                            <w:rFonts w:ascii="Arial Black"/>
                            <w:color w:val="111111"/>
                            <w:spacing w:val="-16"/>
                            <w:w w:val="90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11111"/>
                            <w:w w:val="90"/>
                            <w:sz w:val="33"/>
                          </w:rPr>
                          <w:t>Pattern</w:t>
                        </w:r>
                        <w:r>
                          <w:rPr>
                            <w:rFonts w:ascii="Arial Black"/>
                            <w:color w:val="111111"/>
                            <w:spacing w:val="-15"/>
                            <w:w w:val="90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11111"/>
                            <w:spacing w:val="-10"/>
                            <w:w w:val="90"/>
                            <w:sz w:val="33"/>
                          </w:rPr>
                          <w:t>(</w:t>
                        </w:r>
                      </w:p>
                    </w:txbxContent>
                  </v:textbox>
                </v:shape>
                <v:shape id="Textbox 81" o:spid="_x0000_s1026" o:spt="202" type="#_x0000_t202" style="position:absolute;left:6150470;top:0;height:285750;width:83820;" filled="f" stroked="f" coordsize="21600,21600" o:gfxdata="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TMG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550C2C">
                        <w:pPr>
                          <w:spacing w:before="0" w:line="449" w:lineRule="exact"/>
                          <w:ind w:left="0" w:right="0" w:firstLine="0"/>
                          <w:jc w:val="left"/>
                          <w:rPr>
                            <w:rFonts w:ascii="Arial Black"/>
                            <w:sz w:val="33"/>
                          </w:rPr>
                        </w:pPr>
                        <w:r>
                          <w:rPr>
                            <w:rFonts w:ascii="Arial Black"/>
                            <w:color w:val="111111"/>
                            <w:spacing w:val="-10"/>
                            <w:sz w:val="33"/>
                          </w:rPr>
                          <w:t>)</w:t>
                        </w:r>
                      </w:p>
                    </w:txbxContent>
                  </v:textbox>
                </v:shape>
                <v:shape id="Textbox 82" o:spid="_x0000_s1026" o:spt="202" type="#_x0000_t202" style="position:absolute;left:4471987;top:47794;height:257175;width:1676400;" filled="f" stroked="f" coordsize="21600,21600" o:gfxdata="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nl/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95E6AE">
                        <w:pPr>
                          <w:spacing w:before="35"/>
                          <w:ind w:left="101" w:right="0" w:firstLine="0"/>
                          <w:jc w:val="lef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color w:val="C7254E"/>
                            <w:spacing w:val="-2"/>
                            <w:sz w:val="29"/>
                          </w:rPr>
                          <w:t>runner-service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19B32F2">
      <w:pPr>
        <w:spacing w:before="170"/>
        <w:ind w:left="4" w:right="0" w:firstLine="0"/>
        <w:jc w:val="left"/>
        <w:rPr>
          <w:rFonts w:ascii="Georgia"/>
          <w:sz w:val="22"/>
        </w:rPr>
      </w:pPr>
      <w:r>
        <w:rPr>
          <w:rFonts w:ascii="Georgia"/>
          <w:sz w:val="22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6076315</wp:posOffset>
                </wp:positionH>
                <wp:positionV relativeFrom="paragraph">
                  <wp:posOffset>111760</wp:posOffset>
                </wp:positionV>
                <wp:extent cx="942975" cy="400050"/>
                <wp:effectExtent l="0" t="0" r="0" b="0"/>
                <wp:wrapNone/>
                <wp:docPr id="83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975" cy="400050"/>
                          <a:chOff x="0" y="0"/>
                          <a:chExt cx="942975" cy="40005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9334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90500">
                                <a:moveTo>
                                  <a:pt x="933449" y="190499"/>
                                </a:moveTo>
                                <a:lnTo>
                                  <a:pt x="24775" y="190499"/>
                                </a:lnTo>
                                <a:lnTo>
                                  <a:pt x="21139" y="189773"/>
                                </a:lnTo>
                                <a:lnTo>
                                  <a:pt x="0" y="165706"/>
                                </a:lnTo>
                                <a:lnTo>
                                  <a:pt x="0" y="24779"/>
                                </a:lnTo>
                                <a:lnTo>
                                  <a:pt x="24792" y="0"/>
                                </a:lnTo>
                                <a:lnTo>
                                  <a:pt x="933449" y="0"/>
                                </a:lnTo>
                                <a:lnTo>
                                  <a:pt x="93344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-11" y="0"/>
                            <a:ext cx="9334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90500">
                                <a:moveTo>
                                  <a:pt x="933450" y="0"/>
                                </a:moveTo>
                                <a:lnTo>
                                  <a:pt x="20688" y="0"/>
                                </a:lnTo>
                                <a:lnTo>
                                  <a:pt x="13957" y="2794"/>
                                </a:lnTo>
                                <a:lnTo>
                                  <a:pt x="8369" y="8382"/>
                                </a:lnTo>
                                <a:lnTo>
                                  <a:pt x="7899" y="8851"/>
                                </a:lnTo>
                                <a:lnTo>
                                  <a:pt x="2794" y="13957"/>
                                </a:lnTo>
                                <a:lnTo>
                                  <a:pt x="0" y="20688"/>
                                </a:lnTo>
                                <a:lnTo>
                                  <a:pt x="0" y="169824"/>
                                </a:lnTo>
                                <a:lnTo>
                                  <a:pt x="2794" y="176555"/>
                                </a:lnTo>
                                <a:lnTo>
                                  <a:pt x="7899" y="181660"/>
                                </a:lnTo>
                                <a:lnTo>
                                  <a:pt x="8369" y="182130"/>
                                </a:lnTo>
                                <a:lnTo>
                                  <a:pt x="13957" y="187718"/>
                                </a:lnTo>
                                <a:lnTo>
                                  <a:pt x="20688" y="190500"/>
                                </a:lnTo>
                                <a:lnTo>
                                  <a:pt x="933450" y="190500"/>
                                </a:lnTo>
                                <a:lnTo>
                                  <a:pt x="933450" y="180975"/>
                                </a:lnTo>
                                <a:lnTo>
                                  <a:pt x="23317" y="180975"/>
                                </a:lnTo>
                                <a:lnTo>
                                  <a:pt x="18834" y="179120"/>
                                </a:lnTo>
                                <a:lnTo>
                                  <a:pt x="15100" y="175412"/>
                                </a:lnTo>
                                <a:lnTo>
                                  <a:pt x="14630" y="174929"/>
                                </a:lnTo>
                                <a:lnTo>
                                  <a:pt x="11391" y="171678"/>
                                </a:lnTo>
                                <a:lnTo>
                                  <a:pt x="9525" y="167195"/>
                                </a:lnTo>
                                <a:lnTo>
                                  <a:pt x="9525" y="23317"/>
                                </a:lnTo>
                                <a:lnTo>
                                  <a:pt x="11391" y="18834"/>
                                </a:lnTo>
                                <a:lnTo>
                                  <a:pt x="15113" y="15113"/>
                                </a:lnTo>
                                <a:lnTo>
                                  <a:pt x="18834" y="11391"/>
                                </a:lnTo>
                                <a:lnTo>
                                  <a:pt x="23317" y="9525"/>
                                </a:lnTo>
                                <a:lnTo>
                                  <a:pt x="933450" y="9525"/>
                                </a:lnTo>
                                <a:lnTo>
                                  <a:pt x="933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23875" y="209551"/>
                            <a:ext cx="4191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90500">
                                <a:moveTo>
                                  <a:pt x="419099" y="190498"/>
                                </a:moveTo>
                                <a:lnTo>
                                  <a:pt x="24775" y="190498"/>
                                </a:lnTo>
                                <a:lnTo>
                                  <a:pt x="21139" y="189764"/>
                                </a:lnTo>
                                <a:lnTo>
                                  <a:pt x="0" y="165709"/>
                                </a:lnTo>
                                <a:lnTo>
                                  <a:pt x="0" y="24783"/>
                                </a:lnTo>
                                <a:lnTo>
                                  <a:pt x="24788" y="0"/>
                                </a:lnTo>
                                <a:lnTo>
                                  <a:pt x="419099" y="0"/>
                                </a:lnTo>
                                <a:lnTo>
                                  <a:pt x="419099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23863" y="209550"/>
                            <a:ext cx="4191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90500">
                                <a:moveTo>
                                  <a:pt x="419100" y="0"/>
                                </a:moveTo>
                                <a:lnTo>
                                  <a:pt x="20688" y="0"/>
                                </a:lnTo>
                                <a:lnTo>
                                  <a:pt x="13957" y="2794"/>
                                </a:lnTo>
                                <a:lnTo>
                                  <a:pt x="8369" y="8382"/>
                                </a:lnTo>
                                <a:lnTo>
                                  <a:pt x="7899" y="8851"/>
                                </a:lnTo>
                                <a:lnTo>
                                  <a:pt x="2794" y="13957"/>
                                </a:lnTo>
                                <a:lnTo>
                                  <a:pt x="0" y="20688"/>
                                </a:lnTo>
                                <a:lnTo>
                                  <a:pt x="0" y="169824"/>
                                </a:lnTo>
                                <a:lnTo>
                                  <a:pt x="2794" y="176555"/>
                                </a:lnTo>
                                <a:lnTo>
                                  <a:pt x="7899" y="181660"/>
                                </a:lnTo>
                                <a:lnTo>
                                  <a:pt x="8369" y="182130"/>
                                </a:lnTo>
                                <a:lnTo>
                                  <a:pt x="13957" y="187718"/>
                                </a:lnTo>
                                <a:lnTo>
                                  <a:pt x="20688" y="190500"/>
                                </a:lnTo>
                                <a:lnTo>
                                  <a:pt x="419100" y="190500"/>
                                </a:lnTo>
                                <a:lnTo>
                                  <a:pt x="419100" y="180975"/>
                                </a:lnTo>
                                <a:lnTo>
                                  <a:pt x="23317" y="180975"/>
                                </a:lnTo>
                                <a:lnTo>
                                  <a:pt x="18834" y="179120"/>
                                </a:lnTo>
                                <a:lnTo>
                                  <a:pt x="15100" y="175412"/>
                                </a:lnTo>
                                <a:lnTo>
                                  <a:pt x="14630" y="174929"/>
                                </a:lnTo>
                                <a:lnTo>
                                  <a:pt x="11391" y="171678"/>
                                </a:lnTo>
                                <a:lnTo>
                                  <a:pt x="9525" y="167195"/>
                                </a:lnTo>
                                <a:lnTo>
                                  <a:pt x="9525" y="23317"/>
                                </a:lnTo>
                                <a:lnTo>
                                  <a:pt x="11391" y="18834"/>
                                </a:lnTo>
                                <a:lnTo>
                                  <a:pt x="15113" y="15113"/>
                                </a:lnTo>
                                <a:lnTo>
                                  <a:pt x="18834" y="11391"/>
                                </a:lnTo>
                                <a:lnTo>
                                  <a:pt x="23317" y="9525"/>
                                </a:lnTo>
                                <a:lnTo>
                                  <a:pt x="419100" y="9525"/>
                                </a:lnTo>
                                <a:lnTo>
                                  <a:pt x="419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78.45pt;margin-top:8.8pt;height:31.5pt;width:74.25pt;mso-position-horizontal-relative:page;z-index:-251640832;mso-width-relative:page;mso-height-relative:page;" coordsize="942975,400050" o:gfxdata="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">
                <o:lock v:ext="edit" aspectratio="f"/>
                <v:shape id="Graphic 84" o:spid="_x0000_s1026" o:spt="100" style="position:absolute;left:0;top:0;height:190500;width:933450;" fillcolor="#F2F2F2" filled="t" stroked="f" coordsize="933450,190500" o:gfxdata="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aw1b6/&#10;AAAA2wAAAA8AAAAAAAAAAQAgAAAAIgAAAGRycy9kb3ducmV2LnhtbFBLAQIUABQAAAAIAIdO4kAz&#10;LwWeOwAAADkAAAAQAAAAAAAAAAEAIAAAAA4BAABkcnMvc2hhcGV4bWwueG1sUEsFBgAAAAAGAAYA&#10;WwEAALgDAAAAAA==&#10;" path="m933449,190499l24775,190499,21139,189773,0,165706,0,24779,24792,0,933449,0,933449,1904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-11;top:0;height:190500;width:933450;" fillcolor="#DFDFDF" filled="t" stroked="f" coordsize="933450,190500" o:gfxdata="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ywilvQAA&#10;ANsAAAAPAAAAAAAAAAEAIAAAACIAAABkcnMvZG93bnJldi54bWxQSwECFAAUAAAACACHTuJAMy8F&#10;njsAAAA5AAAAEAAAAAAAAAABACAAAAAMAQAAZHJzL3NoYXBleG1sLnhtbFBLBQYAAAAABgAGAFsB&#10;AAC2AwAAAAA=&#10;" path="m933450,0l20688,0,13957,2794,8369,8382,7899,8851,2794,13957,0,20688,0,169824,2794,176555,7899,181660,8369,182130,13957,187718,20688,190500,933450,190500,933450,180975,23317,180975,18834,179120,15100,175412,14630,174929,11391,171678,9525,167195,9525,23317,11391,18834,15113,15113,18834,11391,23317,9525,933450,9525,9334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6" o:spid="_x0000_s1026" o:spt="100" style="position:absolute;left:523875;top:209551;height:190500;width:419100;" fillcolor="#F2F2F2" filled="t" stroked="f" coordsize="419100,190500" o:gfxdata="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RAFC8AAAA&#10;2wAAAA8AAAAAAAAAAQAgAAAAIgAAAGRycy9kb3ducmV2LnhtbFBLAQIUABQAAAAIAIdO4kAzLwWe&#10;OwAAADkAAAAQAAAAAAAAAAEAIAAAAAsBAABkcnMvc2hhcGV4bWwueG1sUEsFBgAAAAAGAAYAWwEA&#10;ALUDAAAAAA==&#10;" path="m419099,190498l24775,190498,21139,189764,0,165709,0,24783,24788,0,419099,0,419099,19049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523863;top:209550;height:190500;width:419100;" fillcolor="#DFDFDF" filled="t" stroked="f" coordsize="419100,190500" o:gfxdata="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5QFS8AAAA&#10;2wAAAA8AAAAAAAAAAQAgAAAAIgAAAGRycy9kb3ducmV2LnhtbFBLAQIUABQAAAAIAIdO4kAzLwWe&#10;OwAAADkAAAAQAAAAAAAAAAEAIAAAAAsBAABkcnMvc2hhcGV4bWwueG1sUEsFBgAAAAAGAAYAWwEA&#10;ALUDAAAAAA==&#10;" path="m419100,0l20688,0,13957,2794,8369,8382,7899,8851,2794,13957,0,20688,0,169824,2794,176555,7899,181660,8369,182130,13957,187718,20688,190500,419100,190500,419100,180975,23317,180975,18834,179120,15100,175412,14630,174929,11391,171678,9525,167195,9525,23317,11391,18834,15113,15113,18834,11391,23317,9525,419100,9525,4191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Georgia"/>
          <w:sz w:val="22"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6091555</wp:posOffset>
                </wp:positionH>
                <wp:positionV relativeFrom="paragraph">
                  <wp:posOffset>127635</wp:posOffset>
                </wp:positionV>
                <wp:extent cx="918845" cy="159385"/>
                <wp:effectExtent l="0" t="0" r="0" b="0"/>
                <wp:wrapNone/>
                <wp:docPr id="88" name="Text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844" cy="159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ECC836">
                            <w:pPr>
                              <w:spacing w:before="16"/>
                              <w:ind w:left="63" w:right="-15" w:firstLine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C7254E"/>
                                <w:sz w:val="19"/>
                              </w:rPr>
                              <w:t>runner-</w:t>
                            </w:r>
                            <w:r>
                              <w:rPr>
                                <w:b/>
                                <w:color w:val="C7254E"/>
                                <w:spacing w:val="-2"/>
                                <w:sz w:val="19"/>
                              </w:rPr>
                              <w:t>servi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8" o:spid="_x0000_s1026" o:spt="202" type="#_x0000_t202" style="position:absolute;left:0pt;margin-left:479.65pt;margin-top:10.05pt;height:12.55pt;width:72.35pt;mso-position-horizontal-relative:page;z-index:251667456;mso-width-relative:page;mso-height-relative:page;" filled="f" stroked="f" coordsize="21600,21600" o:gfxdata="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sMuFLZAAAACgEAAA8AAAAAAAAAAQAgAAAAIgAAAGRycy9kb3ducmV2LnhtbFBLAQIUABQAAAAI&#10;AIdO4kDcSIHOswEAAHU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6ECC836">
                      <w:pPr>
                        <w:spacing w:before="16"/>
                        <w:ind w:left="63" w:right="-15" w:firstLine="0"/>
                        <w:jc w:val="lef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C7254E"/>
                          <w:sz w:val="19"/>
                        </w:rPr>
                        <w:t>runner-</w:t>
                      </w:r>
                      <w:r>
                        <w:rPr>
                          <w:b/>
                          <w:color w:val="C7254E"/>
                          <w:spacing w:val="-2"/>
                          <w:sz w:val="19"/>
                        </w:rPr>
                        <w:t>servi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eorgia"/>
          <w:color w:val="1A1A1A"/>
          <w:sz w:val="22"/>
        </w:rPr>
        <w:t>The</w:t>
      </w:r>
      <w:r>
        <w:rPr>
          <w:rFonts w:ascii="Georgia"/>
          <w:color w:val="1A1A1A"/>
          <w:spacing w:val="-7"/>
          <w:sz w:val="22"/>
        </w:rPr>
        <w:t xml:space="preserve"> </w:t>
      </w:r>
      <w:r>
        <w:rPr>
          <w:rFonts w:ascii="Georgia"/>
          <w:color w:val="1A1A1A"/>
          <w:sz w:val="22"/>
        </w:rPr>
        <w:t>EcoExchange</w:t>
      </w:r>
      <w:r>
        <w:rPr>
          <w:rFonts w:ascii="Georgia"/>
          <w:color w:val="1A1A1A"/>
          <w:spacing w:val="-7"/>
          <w:sz w:val="22"/>
        </w:rPr>
        <w:t xml:space="preserve"> </w:t>
      </w:r>
      <w:r>
        <w:rPr>
          <w:rFonts w:ascii="Georgia"/>
          <w:color w:val="1A1A1A"/>
          <w:sz w:val="22"/>
        </w:rPr>
        <w:t>repository</w:t>
      </w:r>
      <w:r>
        <w:rPr>
          <w:rFonts w:ascii="Georgia"/>
          <w:color w:val="1A1A1A"/>
          <w:spacing w:val="-7"/>
          <w:sz w:val="22"/>
        </w:rPr>
        <w:t xml:space="preserve"> </w:t>
      </w:r>
      <w:r>
        <w:rPr>
          <w:rFonts w:ascii="Georgia"/>
          <w:color w:val="1A1A1A"/>
          <w:sz w:val="22"/>
        </w:rPr>
        <w:t>addresses</w:t>
      </w:r>
      <w:r>
        <w:rPr>
          <w:rFonts w:ascii="Georgia"/>
          <w:color w:val="1A1A1A"/>
          <w:spacing w:val="-7"/>
          <w:sz w:val="22"/>
        </w:rPr>
        <w:t xml:space="preserve"> </w:t>
      </w:r>
      <w:r>
        <w:rPr>
          <w:rFonts w:ascii="Georgia"/>
          <w:color w:val="1A1A1A"/>
          <w:sz w:val="22"/>
        </w:rPr>
        <w:t>this</w:t>
      </w:r>
      <w:r>
        <w:rPr>
          <w:rFonts w:ascii="Georgia"/>
          <w:color w:val="1A1A1A"/>
          <w:spacing w:val="-7"/>
          <w:sz w:val="22"/>
        </w:rPr>
        <w:t xml:space="preserve"> </w:t>
      </w:r>
      <w:r>
        <w:rPr>
          <w:rFonts w:ascii="Georgia"/>
          <w:color w:val="1A1A1A"/>
          <w:sz w:val="22"/>
        </w:rPr>
        <w:t>challenge</w:t>
      </w:r>
      <w:r>
        <w:rPr>
          <w:rFonts w:ascii="Georgia"/>
          <w:color w:val="1A1A1A"/>
          <w:spacing w:val="-7"/>
          <w:sz w:val="22"/>
        </w:rPr>
        <w:t xml:space="preserve"> </w:t>
      </w:r>
      <w:r>
        <w:rPr>
          <w:rFonts w:ascii="Georgia"/>
          <w:color w:val="1A1A1A"/>
          <w:sz w:val="22"/>
        </w:rPr>
        <w:t>using</w:t>
      </w:r>
      <w:r>
        <w:rPr>
          <w:rFonts w:ascii="Georgia"/>
          <w:color w:val="1A1A1A"/>
          <w:spacing w:val="-7"/>
          <w:sz w:val="22"/>
        </w:rPr>
        <w:t xml:space="preserve"> </w:t>
      </w:r>
      <w:r>
        <w:rPr>
          <w:rFonts w:ascii="Georgia"/>
          <w:color w:val="1A1A1A"/>
          <w:sz w:val="22"/>
        </w:rPr>
        <w:t>a</w:t>
      </w:r>
      <w:r>
        <w:rPr>
          <w:rFonts w:ascii="Georgia"/>
          <w:color w:val="1A1A1A"/>
          <w:spacing w:val="-7"/>
          <w:sz w:val="22"/>
        </w:rPr>
        <w:t xml:space="preserve"> </w:t>
      </w:r>
      <w:r>
        <w:rPr>
          <w:rFonts w:ascii="Georgia"/>
          <w:color w:val="1A1A1A"/>
          <w:sz w:val="22"/>
        </w:rPr>
        <w:t>dedicated</w:t>
      </w:r>
      <w:r>
        <w:rPr>
          <w:rFonts w:ascii="Georgia"/>
          <w:color w:val="1A1A1A"/>
          <w:spacing w:val="-7"/>
          <w:sz w:val="22"/>
        </w:rPr>
        <w:t xml:space="preserve"> </w:t>
      </w:r>
      <w:r>
        <w:rPr>
          <w:rFonts w:ascii="Georgia"/>
          <w:color w:val="1A1A1A"/>
          <w:sz w:val="22"/>
        </w:rPr>
        <w:t>launcher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pacing w:val="-2"/>
          <w:sz w:val="22"/>
        </w:rPr>
        <w:t>module:</w:t>
      </w:r>
    </w:p>
    <w:p w14:paraId="058DA578">
      <w:pPr>
        <w:spacing w:after="0"/>
        <w:jc w:val="left"/>
        <w:rPr>
          <w:rFonts w:ascii="Georgia"/>
          <w:sz w:val="22"/>
        </w:rPr>
        <w:sectPr>
          <w:pgSz w:w="11900" w:h="16840"/>
          <w:pgMar w:top="820" w:right="708" w:bottom="280" w:left="850" w:header="720" w:footer="720" w:gutter="0"/>
          <w:cols w:space="720" w:num="1"/>
        </w:sectPr>
      </w:pPr>
    </w:p>
    <w:p w14:paraId="3F7BB86A">
      <w:pPr>
        <w:spacing w:before="95"/>
        <w:ind w:left="4" w:right="0" w:firstLine="0"/>
        <w:jc w:val="left"/>
        <w:rPr>
          <w:rFonts w:ascii="Georgia"/>
          <w:sz w:val="22"/>
        </w:rPr>
      </w:pPr>
      <w:r>
        <w:rPr>
          <w:rFonts w:ascii="Georgia"/>
          <w:sz w:val="22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54610</wp:posOffset>
                </wp:positionV>
                <wp:extent cx="714375" cy="400050"/>
                <wp:effectExtent l="0" t="0" r="0" b="0"/>
                <wp:wrapNone/>
                <wp:docPr id="89" name="Group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375" cy="400050"/>
                          <a:chOff x="0" y="0"/>
                          <a:chExt cx="714375" cy="400050"/>
                        </a:xfrm>
                      </wpg:grpSpPr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905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0" y="219076"/>
                            <a:ext cx="714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180975">
                                <a:moveTo>
                                  <a:pt x="689595" y="180975"/>
                                </a:move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  <a:lnTo>
                                  <a:pt x="689580" y="0"/>
                                </a:lnTo>
                                <a:lnTo>
                                  <a:pt x="693234" y="725"/>
                                </a:lnTo>
                                <a:lnTo>
                                  <a:pt x="714374" y="24785"/>
                                </a:lnTo>
                                <a:lnTo>
                                  <a:pt x="714374" y="156186"/>
                                </a:lnTo>
                                <a:lnTo>
                                  <a:pt x="689595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-12" y="219077"/>
                            <a:ext cx="714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180975">
                                <a:moveTo>
                                  <a:pt x="714375" y="20688"/>
                                </a:moveTo>
                                <a:lnTo>
                                  <a:pt x="711593" y="13957"/>
                                </a:lnTo>
                                <a:lnTo>
                                  <a:pt x="706488" y="8851"/>
                                </a:lnTo>
                                <a:lnTo>
                                  <a:pt x="706005" y="8369"/>
                                </a:lnTo>
                                <a:lnTo>
                                  <a:pt x="700430" y="2794"/>
                                </a:lnTo>
                                <a:lnTo>
                                  <a:pt x="693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91070" y="9525"/>
                                </a:lnTo>
                                <a:lnTo>
                                  <a:pt x="695553" y="11391"/>
                                </a:lnTo>
                                <a:lnTo>
                                  <a:pt x="699274" y="15113"/>
                                </a:lnTo>
                                <a:lnTo>
                                  <a:pt x="702995" y="18834"/>
                                </a:lnTo>
                                <a:lnTo>
                                  <a:pt x="704850" y="23317"/>
                                </a:lnTo>
                                <a:lnTo>
                                  <a:pt x="704850" y="157670"/>
                                </a:lnTo>
                                <a:lnTo>
                                  <a:pt x="702995" y="162153"/>
                                </a:lnTo>
                                <a:lnTo>
                                  <a:pt x="699274" y="165874"/>
                                </a:lnTo>
                                <a:lnTo>
                                  <a:pt x="695553" y="169595"/>
                                </a:lnTo>
                                <a:lnTo>
                                  <a:pt x="69107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693699" y="180975"/>
                                </a:lnTo>
                                <a:lnTo>
                                  <a:pt x="700430" y="178193"/>
                                </a:lnTo>
                                <a:lnTo>
                                  <a:pt x="706488" y="172135"/>
                                </a:lnTo>
                                <a:lnTo>
                                  <a:pt x="711593" y="167030"/>
                                </a:lnTo>
                                <a:lnTo>
                                  <a:pt x="714375" y="160299"/>
                                </a:lnTo>
                                <a:lnTo>
                                  <a:pt x="714375" y="2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75pt;margin-top:4.3pt;height:31.5pt;width:56.25pt;mso-position-horizontal-relative:page;z-index:-251639808;mso-width-relative:page;mso-height-relative:page;" coordsize="714375,400050" o:gfxdata="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">
                <o:lock v:ext="edit" aspectratio="f"/>
                <v:shape id="Image 90" o:spid="_x0000_s1026" o:spt="75" type="#_x0000_t75" style="position:absolute;left:0;top:0;height:190503;width:200025;" filled="f" o:preferrelative="t" stroked="f" coordsize="21600,21600" o:gfxdata="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J+3D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  <v:shape id="Graphic 91" o:spid="_x0000_s1026" o:spt="100" style="position:absolute;left:0;top:219076;height:180975;width:714375;" fillcolor="#F2F2F2" filled="t" stroked="f" coordsize="714375,180975" o:gfxdata="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UaoQbsAAADb&#10;AAAADwAAAAAAAAABACAAAAAiAAAAZHJzL2Rvd25yZXYueG1sUEsBAhQAFAAAAAgAh07iQDMvBZ47&#10;AAAAOQAAABAAAAAAAAAAAQAgAAAACgEAAGRycy9zaGFwZXhtbC54bWxQSwUGAAAAAAYABgBbAQAA&#10;tAMAAAAA&#10;" path="m689595,180975l0,180975,0,0,689580,0,693234,725,714374,24785,714374,156186,689595,1809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-12;top:219077;height:180975;width:714375;" fillcolor="#DFDFDF" filled="t" stroked="f" coordsize="714375,180975" o:gfxdata="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Ga2qvQAA&#10;ANsAAAAPAAAAAAAAAAEAIAAAACIAAABkcnMvZG93bnJldi54bWxQSwECFAAUAAAACACHTuJAMy8F&#10;njsAAAA5AAAAEAAAAAAAAAABACAAAAAMAQAAZHJzL3NoYXBleG1sLnhtbFBLBQYAAAAABgAGAFsB&#10;AAC2AwAAAAA=&#10;" path="m714375,20688l711593,13957,706488,8851,706005,8369,700430,2794,693699,0,0,0,0,9525,691070,9525,695553,11391,699274,15113,702995,18834,704850,23317,704850,157670,702995,162153,699274,165874,695553,169595,691070,171450,0,171450,0,180975,693699,180975,700430,178193,706488,172135,711593,167030,714375,160299,714375,2068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Georgia"/>
          <w:sz w:val="22"/>
        </w:rP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4311015</wp:posOffset>
                </wp:positionH>
                <wp:positionV relativeFrom="paragraph">
                  <wp:posOffset>51435</wp:posOffset>
                </wp:positionV>
                <wp:extent cx="1130935" cy="197485"/>
                <wp:effectExtent l="0" t="0" r="0" b="0"/>
                <wp:wrapNone/>
                <wp:docPr id="93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0935" cy="197485"/>
                          <a:chOff x="0" y="0"/>
                          <a:chExt cx="1130935" cy="19748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3487" y="3487"/>
                            <a:ext cx="11239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190500">
                                <a:moveTo>
                                  <a:pt x="1099164" y="190495"/>
                                </a:moveTo>
                                <a:lnTo>
                                  <a:pt x="24785" y="190495"/>
                                </a:lnTo>
                                <a:lnTo>
                                  <a:pt x="21140" y="189765"/>
                                </a:lnTo>
                                <a:lnTo>
                                  <a:pt x="0" y="165711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099164" y="0"/>
                                </a:lnTo>
                                <a:lnTo>
                                  <a:pt x="1123949" y="24785"/>
                                </a:lnTo>
                                <a:lnTo>
                                  <a:pt x="1123949" y="165711"/>
                                </a:lnTo>
                                <a:lnTo>
                                  <a:pt x="1102809" y="189765"/>
                                </a:lnTo>
                                <a:lnTo>
                                  <a:pt x="1099164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8249" y="8249"/>
                            <a:ext cx="1114425" cy="1809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92B023E">
                              <w:pPr>
                                <w:spacing w:before="20"/>
                                <w:ind w:left="5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7254E"/>
                                  <w:sz w:val="19"/>
                                </w:rPr>
                                <w:t>runner-</w:t>
                              </w:r>
                              <w:r>
                                <w:rPr>
                                  <w:color w:val="C7254E"/>
                                  <w:spacing w:val="-2"/>
                                  <w:sz w:val="19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9.45pt;margin-top:4.05pt;height:15.55pt;width:89.05pt;mso-position-horizontal-relative:page;z-index:251665408;mso-width-relative:page;mso-height-relative:page;" coordsize="1130935,197485" o:gfxdata="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">
                <o:lock v:ext="edit" aspectratio="f"/>
                <v:shape id="Graphic 94" o:spid="_x0000_s1026" o:spt="100" style="position:absolute;left:3487;top:3487;height:190500;width:1123950;" fillcolor="#F2F2F2" filled="t" stroked="f" coordsize="1123950,190500" o:gfxdata="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gprEvQAA&#10;ANsAAAAPAAAAAAAAAAEAIAAAACIAAABkcnMvZG93bnJldi54bWxQSwECFAAUAAAACACHTuJAMy8F&#10;njsAAAA5AAAAEAAAAAAAAAABACAAAAAMAQAAZHJzL3NoYXBleG1sLnhtbFBLBQYAAAAABgAGAFsB&#10;AAC2AwAAAAA=&#10;" path="m1099164,190495l24785,190495,21140,189765,0,165711,0,161924,0,24785,24785,0,1099164,0,1123949,24785,1123949,165711,1102809,189765,1099164,1904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5" o:spid="_x0000_s1026" o:spt="202" type="#_x0000_t202" style="position:absolute;left:8249;top:8249;height:180975;width:1114425;" filled="f" stroked="t" coordsize="21600,21600" o:gfxdata="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xUqgLsAAADb&#10;AAAADwAAAAAAAAABACAAAAAiAAAAZHJzL2Rvd25yZXYueG1sUEsBAhQAFAAAAAgAh07iQDMvBZ47&#10;AAAAOQAAABAAAAAAAAAAAQAgAAAACgEAAGRycy9zaGFwZXhtbC54bWxQSwUGAAAAAAYABgBbAQAA&#10;tAMAAAAA&#10;">
                  <v:fill on="f" focussize="0,0"/>
                  <v:stroke weight="1.29913385826772pt" color="#DFDFDF" joinstyle="round"/>
                  <v:imagedata o:title=""/>
                  <o:lock v:ext="edit" aspectratio="f"/>
                  <v:textbox inset="0mm,0mm,0mm,0mm">
                    <w:txbxContent>
                      <w:p w14:paraId="592B023E">
                        <w:pPr>
                          <w:spacing w:before="20"/>
                          <w:ind w:left="5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C7254E"/>
                            <w:sz w:val="19"/>
                          </w:rPr>
                          <w:t>runner-</w:t>
                        </w:r>
                        <w:r>
                          <w:rPr>
                            <w:color w:val="C7254E"/>
                            <w:spacing w:val="-2"/>
                            <w:sz w:val="19"/>
                          </w:rPr>
                          <w:t>service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C7254E"/>
          <w:position w:val="1"/>
          <w:sz w:val="19"/>
        </w:rPr>
        <w:t>ce</w:t>
      </w:r>
      <w:r>
        <w:rPr>
          <w:b/>
          <w:color w:val="C7254E"/>
          <w:spacing w:val="-32"/>
          <w:position w:val="1"/>
          <w:sz w:val="19"/>
        </w:rPr>
        <w:t xml:space="preserve"> </w:t>
      </w:r>
      <w:r>
        <w:rPr>
          <w:rFonts w:ascii="Georgia"/>
          <w:color w:val="1A1A1A"/>
          <w:sz w:val="22"/>
        </w:rPr>
        <w:t>.</w:t>
      </w:r>
      <w:r>
        <w:rPr>
          <w:rFonts w:ascii="Georgia"/>
          <w:color w:val="1A1A1A"/>
          <w:spacing w:val="-8"/>
          <w:sz w:val="22"/>
        </w:rPr>
        <w:t xml:space="preserve"> </w:t>
      </w:r>
      <w:r>
        <w:rPr>
          <w:rFonts w:ascii="Georgia"/>
          <w:color w:val="1A1A1A"/>
          <w:sz w:val="22"/>
        </w:rPr>
        <w:t>Instead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z w:val="22"/>
        </w:rPr>
        <w:t>of</w:t>
      </w:r>
      <w:r>
        <w:rPr>
          <w:rFonts w:ascii="Georgia"/>
          <w:color w:val="1A1A1A"/>
          <w:spacing w:val="-3"/>
          <w:sz w:val="22"/>
        </w:rPr>
        <w:t xml:space="preserve"> </w:t>
      </w:r>
      <w:r>
        <w:rPr>
          <w:rFonts w:ascii="Georgia"/>
          <w:color w:val="1A1A1A"/>
          <w:sz w:val="22"/>
        </w:rPr>
        <w:t>running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z w:val="22"/>
        </w:rPr>
        <w:t>services</w:t>
      </w:r>
      <w:r>
        <w:rPr>
          <w:rFonts w:ascii="Georgia"/>
          <w:color w:val="1A1A1A"/>
          <w:spacing w:val="-3"/>
          <w:sz w:val="22"/>
        </w:rPr>
        <w:t xml:space="preserve"> </w:t>
      </w:r>
      <w:r>
        <w:rPr>
          <w:rFonts w:ascii="Georgia"/>
          <w:color w:val="1A1A1A"/>
          <w:sz w:val="22"/>
        </w:rPr>
        <w:t>in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z w:val="22"/>
        </w:rPr>
        <w:t>a</w:t>
      </w:r>
      <w:r>
        <w:rPr>
          <w:rFonts w:ascii="Georgia"/>
          <w:color w:val="1A1A1A"/>
          <w:spacing w:val="-3"/>
          <w:sz w:val="22"/>
        </w:rPr>
        <w:t xml:space="preserve"> </w:t>
      </w:r>
      <w:r>
        <w:rPr>
          <w:rFonts w:ascii="Georgia"/>
          <w:color w:val="1A1A1A"/>
          <w:sz w:val="22"/>
        </w:rPr>
        <w:t>shared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z w:val="22"/>
        </w:rPr>
        <w:t>JVM</w:t>
      </w:r>
      <w:r>
        <w:rPr>
          <w:rFonts w:ascii="Georgia"/>
          <w:color w:val="1A1A1A"/>
          <w:spacing w:val="-3"/>
          <w:sz w:val="22"/>
        </w:rPr>
        <w:t xml:space="preserve"> </w:t>
      </w:r>
      <w:r>
        <w:rPr>
          <w:rFonts w:ascii="Georgia"/>
          <w:color w:val="1A1A1A"/>
          <w:spacing w:val="-2"/>
          <w:sz w:val="22"/>
        </w:rPr>
        <w:t>classloader,</w:t>
      </w:r>
    </w:p>
    <w:p w14:paraId="61D27C18">
      <w:pPr>
        <w:spacing w:before="80"/>
        <w:ind w:left="1179" w:right="0" w:firstLine="0"/>
        <w:jc w:val="left"/>
        <w:rPr>
          <w:rFonts w:ascii="Georgia"/>
          <w:sz w:val="22"/>
        </w:rPr>
      </w:pPr>
      <w:r>
        <w:rPr>
          <w:rFonts w:ascii="Georgia"/>
          <w:sz w:val="22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70485</wp:posOffset>
                </wp:positionV>
                <wp:extent cx="699770" cy="149860"/>
                <wp:effectExtent l="0" t="0" r="0" b="0"/>
                <wp:wrapNone/>
                <wp:docPr id="96" name="Text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770" cy="149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B79BC6">
                            <w:pPr>
                              <w:spacing w:before="16"/>
                              <w:ind w:left="-1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C7254E"/>
                                <w:spacing w:val="-2"/>
                                <w:sz w:val="19"/>
                              </w:rPr>
                              <w:t>ssBuilder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6" o:spid="_x0000_s1026" o:spt="202" type="#_x0000_t202" style="position:absolute;left:0pt;margin-left:42.75pt;margin-top:5.55pt;height:11.8pt;width:55.1pt;mso-position-horizontal-relative:page;z-index:251666432;mso-width-relative:page;mso-height-relative:page;" filled="f" stroked="f" coordsize="21600,21600" o:gfxdata="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f9w8h9gAAAAIAQAADwAAAAAAAAABACAAAAAiAAAAZHJzL2Rvd25yZXYueG1sUEsBAhQAFAAAAAgA&#10;h07iQNLSpYuzAQAAdQ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5B79BC6">
                      <w:pPr>
                        <w:spacing w:before="16"/>
                        <w:ind w:left="-1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C7254E"/>
                          <w:spacing w:val="-2"/>
                          <w:sz w:val="19"/>
                        </w:rPr>
                        <w:t>ssBuilder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eorgia"/>
          <w:color w:val="1A1A1A"/>
          <w:sz w:val="22"/>
        </w:rPr>
        <w:t>API</w:t>
      </w:r>
      <w:r>
        <w:rPr>
          <w:rFonts w:ascii="Georgia"/>
          <w:color w:val="1A1A1A"/>
          <w:spacing w:val="-7"/>
          <w:sz w:val="22"/>
        </w:rPr>
        <w:t xml:space="preserve"> </w:t>
      </w:r>
      <w:r>
        <w:rPr>
          <w:rFonts w:ascii="Georgia"/>
          <w:color w:val="1A1A1A"/>
          <w:sz w:val="22"/>
        </w:rPr>
        <w:t>to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z w:val="22"/>
        </w:rPr>
        <w:t>spawn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z w:val="22"/>
        </w:rPr>
        <w:t>each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z w:val="22"/>
        </w:rPr>
        <w:t>service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z w:val="22"/>
        </w:rPr>
        <w:t>in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z w:val="22"/>
        </w:rPr>
        <w:t>its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z w:val="22"/>
        </w:rPr>
        <w:t>own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z w:val="22"/>
        </w:rPr>
        <w:t>isolated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z w:val="22"/>
        </w:rPr>
        <w:t>Java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pacing w:val="-2"/>
          <w:sz w:val="22"/>
        </w:rPr>
        <w:t>runtime.</w:t>
      </w:r>
    </w:p>
    <w:p w14:paraId="419CDBD9">
      <w:pPr>
        <w:pStyle w:val="6"/>
        <w:spacing w:before="0"/>
        <w:rPr>
          <w:rFonts w:ascii="Georgia"/>
          <w:sz w:val="22"/>
        </w:rPr>
      </w:pPr>
    </w:p>
    <w:p w14:paraId="0446FF00">
      <w:pPr>
        <w:pStyle w:val="6"/>
        <w:spacing w:before="5"/>
        <w:rPr>
          <w:rFonts w:ascii="Georgia"/>
          <w:sz w:val="22"/>
        </w:rPr>
      </w:pPr>
    </w:p>
    <w:p w14:paraId="5C727850">
      <w:pPr>
        <w:pStyle w:val="3"/>
        <w:rPr>
          <w:b w:val="0"/>
        </w:rPr>
      </w:pPr>
      <w:r>
        <w:rPr>
          <w:b w:val="0"/>
          <w:color w:val="111111"/>
          <w:spacing w:val="-2"/>
          <w:w w:val="90"/>
        </w:rPr>
        <w:t>Microservice</w:t>
      </w:r>
      <w:r>
        <w:rPr>
          <w:b w:val="0"/>
          <w:color w:val="111111"/>
          <w:spacing w:val="-3"/>
        </w:rPr>
        <w:t xml:space="preserve"> </w:t>
      </w:r>
      <w:r>
        <w:rPr>
          <w:b w:val="0"/>
          <w:color w:val="111111"/>
          <w:spacing w:val="-2"/>
          <w:w w:val="90"/>
        </w:rPr>
        <w:t>Execution</w:t>
      </w:r>
      <w:r>
        <w:rPr>
          <w:b w:val="0"/>
          <w:color w:val="111111"/>
          <w:spacing w:val="-3"/>
        </w:rPr>
        <w:t xml:space="preserve"> </w:t>
      </w:r>
      <w:r>
        <w:rPr>
          <w:b w:val="0"/>
          <w:color w:val="111111"/>
          <w:spacing w:val="-2"/>
          <w:w w:val="90"/>
        </w:rPr>
        <w:t>Matrix</w:t>
      </w:r>
    </w:p>
    <w:p w14:paraId="7942A3F3">
      <w:pPr>
        <w:spacing w:before="95"/>
        <w:ind w:left="4" w:right="0" w:firstLine="0"/>
        <w:jc w:val="left"/>
        <w:rPr>
          <w:position w:val="1"/>
          <w:sz w:val="19"/>
        </w:rPr>
      </w:pPr>
      <w:r>
        <w:br w:type="column"/>
      </w:r>
      <w:r>
        <w:rPr>
          <w:rFonts w:ascii="Georgia"/>
          <w:color w:val="1A1A1A"/>
          <w:sz w:val="22"/>
        </w:rPr>
        <w:t>uses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z w:val="22"/>
        </w:rPr>
        <w:t>Java's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z w:val="22"/>
        </w:rPr>
        <w:t>native</w:t>
      </w:r>
      <w:r>
        <w:rPr>
          <w:rFonts w:ascii="Georgia"/>
          <w:color w:val="1A1A1A"/>
          <w:spacing w:val="75"/>
          <w:sz w:val="22"/>
        </w:rPr>
        <w:t xml:space="preserve"> </w:t>
      </w:r>
      <w:r>
        <w:rPr>
          <w:color w:val="C7254E"/>
          <w:spacing w:val="-4"/>
          <w:position w:val="1"/>
          <w:sz w:val="19"/>
        </w:rPr>
        <w:t>Proce</w:t>
      </w:r>
    </w:p>
    <w:p w14:paraId="137A222B">
      <w:pPr>
        <w:spacing w:after="0"/>
        <w:jc w:val="left"/>
        <w:rPr>
          <w:position w:val="1"/>
          <w:sz w:val="19"/>
        </w:rPr>
        <w:sectPr>
          <w:type w:val="continuous"/>
          <w:pgSz w:w="11900" w:h="16840"/>
          <w:pgMar w:top="720" w:right="708" w:bottom="280" w:left="850" w:header="720" w:footer="720" w:gutter="0"/>
          <w:cols w:equalWidth="0" w:num="2">
            <w:col w:w="6902" w:space="867"/>
            <w:col w:w="2573"/>
          </w:cols>
        </w:sectPr>
      </w:pPr>
    </w:p>
    <w:p w14:paraId="6ACC2748">
      <w:pPr>
        <w:pStyle w:val="6"/>
        <w:spacing w:before="1" w:after="1"/>
        <w:rPr>
          <w:sz w:val="10"/>
        </w:rPr>
      </w:pPr>
    </w:p>
    <w:tbl>
      <w:tblPr>
        <w:tblStyle w:val="5"/>
        <w:tblW w:w="0" w:type="auto"/>
        <w:tblInd w:w="19" w:type="dxa"/>
        <w:tblBorders>
          <w:top w:val="single" w:color="D0D0D0" w:sz="6" w:space="0"/>
          <w:left w:val="single" w:color="D0D0D0" w:sz="6" w:space="0"/>
          <w:bottom w:val="single" w:color="D0D0D0" w:sz="6" w:space="0"/>
          <w:right w:val="single" w:color="D0D0D0" w:sz="6" w:space="0"/>
          <w:insideH w:val="single" w:color="D0D0D0" w:sz="6" w:space="0"/>
          <w:insideV w:val="single" w:color="D0D0D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0"/>
        <w:gridCol w:w="3165"/>
        <w:gridCol w:w="945"/>
        <w:gridCol w:w="2085"/>
        <w:gridCol w:w="2680"/>
      </w:tblGrid>
      <w:tr w14:paraId="1A3694C0">
        <w:tblPrEx>
          <w:tblBorders>
            <w:top w:val="single" w:color="D0D0D0" w:sz="6" w:space="0"/>
            <w:left w:val="single" w:color="D0D0D0" w:sz="6" w:space="0"/>
            <w:bottom w:val="single" w:color="D0D0D0" w:sz="6" w:space="0"/>
            <w:right w:val="single" w:color="D0D0D0" w:sz="6" w:space="0"/>
            <w:insideH w:val="single" w:color="D0D0D0" w:sz="6" w:space="0"/>
            <w:insideV w:val="single" w:color="D0D0D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20" w:type="dxa"/>
            <w:shd w:val="clear" w:color="auto" w:fill="E8EEFC"/>
          </w:tcPr>
          <w:p w14:paraId="24FCE53E">
            <w:pPr>
              <w:pStyle w:val="10"/>
              <w:ind w:left="136"/>
              <w:rPr>
                <w:b/>
                <w:sz w:val="19"/>
              </w:rPr>
            </w:pPr>
            <w:r>
              <w:rPr>
                <w:b/>
                <w:color w:val="111111"/>
                <w:spacing w:val="-4"/>
                <w:w w:val="105"/>
                <w:sz w:val="19"/>
              </w:rPr>
              <w:t>Phase</w:t>
            </w:r>
          </w:p>
        </w:tc>
        <w:tc>
          <w:tcPr>
            <w:tcW w:w="3165" w:type="dxa"/>
            <w:shd w:val="clear" w:color="auto" w:fill="E8EEFC"/>
          </w:tcPr>
          <w:p w14:paraId="6F4BA3A2">
            <w:pPr>
              <w:pStyle w:val="10"/>
              <w:ind w:left="142"/>
              <w:rPr>
                <w:b/>
                <w:sz w:val="19"/>
              </w:rPr>
            </w:pPr>
            <w:r>
              <w:rPr>
                <w:b/>
                <w:color w:val="111111"/>
                <w:spacing w:val="-2"/>
                <w:w w:val="105"/>
                <w:sz w:val="19"/>
              </w:rPr>
              <w:t>Service</w:t>
            </w:r>
            <w:r>
              <w:rPr>
                <w:b/>
                <w:color w:val="111111"/>
                <w:spacing w:val="-1"/>
                <w:w w:val="105"/>
                <w:sz w:val="19"/>
              </w:rPr>
              <w:t xml:space="preserve"> </w:t>
            </w:r>
            <w:r>
              <w:rPr>
                <w:b/>
                <w:color w:val="111111"/>
                <w:spacing w:val="-4"/>
                <w:w w:val="105"/>
                <w:sz w:val="19"/>
              </w:rPr>
              <w:t>Name</w:t>
            </w:r>
          </w:p>
        </w:tc>
        <w:tc>
          <w:tcPr>
            <w:tcW w:w="945" w:type="dxa"/>
            <w:shd w:val="clear" w:color="auto" w:fill="E8EEFC"/>
          </w:tcPr>
          <w:p w14:paraId="40537204">
            <w:pPr>
              <w:pStyle w:val="10"/>
              <w:rPr>
                <w:b/>
                <w:sz w:val="19"/>
              </w:rPr>
            </w:pPr>
            <w:r>
              <w:rPr>
                <w:b/>
                <w:color w:val="111111"/>
                <w:spacing w:val="-4"/>
                <w:w w:val="105"/>
                <w:sz w:val="19"/>
              </w:rPr>
              <w:t>Port</w:t>
            </w:r>
          </w:p>
        </w:tc>
        <w:tc>
          <w:tcPr>
            <w:tcW w:w="2085" w:type="dxa"/>
            <w:shd w:val="clear" w:color="auto" w:fill="E8EEFC"/>
          </w:tcPr>
          <w:p w14:paraId="6FEA807D">
            <w:pPr>
              <w:pStyle w:val="10"/>
              <w:ind w:left="132"/>
              <w:rPr>
                <w:b/>
                <w:sz w:val="19"/>
              </w:rPr>
            </w:pPr>
            <w:r>
              <w:rPr>
                <w:b/>
                <w:color w:val="111111"/>
                <w:spacing w:val="-2"/>
                <w:w w:val="105"/>
                <w:sz w:val="19"/>
              </w:rPr>
              <w:t>Launch Delay</w:t>
            </w:r>
          </w:p>
        </w:tc>
        <w:tc>
          <w:tcPr>
            <w:tcW w:w="2680" w:type="dxa"/>
            <w:tcBorders>
              <w:right w:val="single" w:color="D0D0D0" w:sz="2" w:space="0"/>
            </w:tcBorders>
            <w:shd w:val="clear" w:color="auto" w:fill="E8EEFC"/>
          </w:tcPr>
          <w:p w14:paraId="4344AB61">
            <w:pPr>
              <w:pStyle w:val="10"/>
              <w:ind w:left="141"/>
              <w:rPr>
                <w:b/>
                <w:sz w:val="19"/>
              </w:rPr>
            </w:pPr>
            <w:r>
              <w:rPr>
                <w:b/>
                <w:color w:val="111111"/>
                <w:spacing w:val="-2"/>
                <w:w w:val="105"/>
                <w:sz w:val="19"/>
              </w:rPr>
              <w:t xml:space="preserve">Execution </w:t>
            </w:r>
            <w:r>
              <w:rPr>
                <w:b/>
                <w:color w:val="111111"/>
                <w:spacing w:val="-4"/>
                <w:w w:val="105"/>
                <w:sz w:val="19"/>
              </w:rPr>
              <w:t>Mode</w:t>
            </w:r>
          </w:p>
        </w:tc>
      </w:tr>
      <w:tr w14:paraId="4DEECFE2">
        <w:tblPrEx>
          <w:tblBorders>
            <w:top w:val="single" w:color="D0D0D0" w:sz="6" w:space="0"/>
            <w:left w:val="single" w:color="D0D0D0" w:sz="6" w:space="0"/>
            <w:bottom w:val="single" w:color="D0D0D0" w:sz="6" w:space="0"/>
            <w:right w:val="single" w:color="D0D0D0" w:sz="6" w:space="0"/>
            <w:insideH w:val="single" w:color="D0D0D0" w:sz="6" w:space="0"/>
            <w:insideV w:val="single" w:color="D0D0D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20" w:type="dxa"/>
          </w:tcPr>
          <w:p w14:paraId="481EA64A">
            <w:pPr>
              <w:pStyle w:val="10"/>
              <w:ind w:left="136"/>
              <w:rPr>
                <w:b/>
                <w:sz w:val="19"/>
              </w:rPr>
            </w:pPr>
            <w:r>
              <w:rPr>
                <w:b/>
                <w:color w:val="1A1A1A"/>
                <w:w w:val="105"/>
                <w:sz w:val="19"/>
              </w:rPr>
              <w:t>Phase</w:t>
            </w:r>
            <w:r>
              <w:rPr>
                <w:b/>
                <w:color w:val="1A1A1A"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color w:val="1A1A1A"/>
                <w:spacing w:val="-10"/>
                <w:w w:val="105"/>
                <w:sz w:val="19"/>
              </w:rPr>
              <w:t>1</w:t>
            </w:r>
          </w:p>
        </w:tc>
        <w:tc>
          <w:tcPr>
            <w:tcW w:w="3165" w:type="dxa"/>
          </w:tcPr>
          <w:p w14:paraId="2456D5B5">
            <w:pPr>
              <w:pStyle w:val="10"/>
              <w:spacing w:before="145"/>
              <w:ind w:left="217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g">
                  <w:drawing>
                    <wp:anchor distT="0" distB="0" distL="0" distR="0" simplePos="0" relativeHeight="251677696" behindDoc="1" locked="0" layoutInCell="1" allowOverlap="1">
                      <wp:simplePos x="0" y="0"/>
                      <wp:positionH relativeFrom="column">
                        <wp:posOffset>90170</wp:posOffset>
                      </wp:positionH>
                      <wp:positionV relativeFrom="paragraph">
                        <wp:posOffset>66040</wp:posOffset>
                      </wp:positionV>
                      <wp:extent cx="1019175" cy="161925"/>
                      <wp:effectExtent l="0" t="0" r="0" b="0"/>
                      <wp:wrapNone/>
                      <wp:docPr id="97" name="Group 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9175" cy="161925"/>
                                <a:chOff x="0" y="0"/>
                                <a:chExt cx="1019175" cy="161925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0"/>
                                  <a:ext cx="10191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9175" h="161925">
                                      <a:moveTo>
                                        <a:pt x="994389" y="161920"/>
                                      </a:moveTo>
                                      <a:lnTo>
                                        <a:pt x="24785" y="161920"/>
                                      </a:lnTo>
                                      <a:lnTo>
                                        <a:pt x="21140" y="161194"/>
                                      </a:lnTo>
                                      <a:lnTo>
                                        <a:pt x="0" y="137136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994389" y="0"/>
                                      </a:lnTo>
                                      <a:lnTo>
                                        <a:pt x="1019174" y="24785"/>
                                      </a:lnTo>
                                      <a:lnTo>
                                        <a:pt x="1019174" y="137136"/>
                                      </a:lnTo>
                                      <a:lnTo>
                                        <a:pt x="998034" y="161194"/>
                                      </a:lnTo>
                                      <a:lnTo>
                                        <a:pt x="994389" y="1619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4762" y="4762"/>
                                  <a:ext cx="10096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0" h="152400">
                                      <a:moveTo>
                                        <a:pt x="0" y="1285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604" y="17607"/>
                                      </a:lnTo>
                                      <a:lnTo>
                                        <a:pt x="1812" y="14692"/>
                                      </a:lnTo>
                                      <a:lnTo>
                                        <a:pt x="3021" y="11770"/>
                                      </a:lnTo>
                                      <a:lnTo>
                                        <a:pt x="4741" y="9199"/>
                                      </a:lnTo>
                                      <a:lnTo>
                                        <a:pt x="6974" y="6971"/>
                                      </a:lnTo>
                                      <a:lnTo>
                                        <a:pt x="9207" y="4739"/>
                                      </a:lnTo>
                                      <a:lnTo>
                                        <a:pt x="11782" y="3018"/>
                                      </a:lnTo>
                                      <a:lnTo>
                                        <a:pt x="14699" y="1808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985837" y="0"/>
                                      </a:lnTo>
                                      <a:lnTo>
                                        <a:pt x="988995" y="0"/>
                                      </a:lnTo>
                                      <a:lnTo>
                                        <a:pt x="992032" y="604"/>
                                      </a:lnTo>
                                      <a:lnTo>
                                        <a:pt x="994950" y="1808"/>
                                      </a:lnTo>
                                      <a:lnTo>
                                        <a:pt x="997867" y="3018"/>
                                      </a:lnTo>
                                      <a:lnTo>
                                        <a:pt x="1000442" y="4739"/>
                                      </a:lnTo>
                                      <a:lnTo>
                                        <a:pt x="1002675" y="6971"/>
                                      </a:lnTo>
                                      <a:lnTo>
                                        <a:pt x="1004908" y="9199"/>
                                      </a:lnTo>
                                      <a:lnTo>
                                        <a:pt x="1006628" y="11770"/>
                                      </a:lnTo>
                                      <a:lnTo>
                                        <a:pt x="1007837" y="14692"/>
                                      </a:lnTo>
                                      <a:lnTo>
                                        <a:pt x="1009045" y="17607"/>
                                      </a:lnTo>
                                      <a:lnTo>
                                        <a:pt x="1009649" y="20650"/>
                                      </a:lnTo>
                                      <a:lnTo>
                                        <a:pt x="1009649" y="23812"/>
                                      </a:lnTo>
                                      <a:lnTo>
                                        <a:pt x="1009649" y="128587"/>
                                      </a:lnTo>
                                      <a:lnTo>
                                        <a:pt x="985837" y="152399"/>
                                      </a:lnTo>
                                      <a:lnTo>
                                        <a:pt x="23812" y="152399"/>
                                      </a:lnTo>
                                      <a:lnTo>
                                        <a:pt x="0" y="131745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DFDFD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7.1pt;margin-top:5.2pt;height:12.75pt;width:80.25pt;z-index:-251638784;mso-width-relative:page;mso-height-relative:page;" coordsize="1019175,161925" o:gfxdata="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">
                      <o:lock v:ext="edit" aspectratio="f"/>
                      <v:shape id="Graphic 98" o:spid="_x0000_s1026" o:spt="100" style="position:absolute;left:0;top:0;height:161925;width:1019175;" fillcolor="#F2F2F2" filled="t" stroked="f" coordsize="1019175,161925" o:gfxdata="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Iz9zC5AAAA2wAA&#10;AA8AAAAAAAAAAQAgAAAAIgAAAGRycy9kb3ducmV2LnhtbFBLAQIUABQAAAAIAIdO4kAzLwWeOwAA&#10;ADkAAAAQAAAAAAAAAAEAIAAAAAgBAABkcnMvc2hhcGV4bWwueG1sUEsFBgAAAAAGAAYAWwEAALID&#10;AAAAAA==&#10;" path="m994389,161920l24785,161920,21140,161194,0,137136,0,133349,0,24785,24785,0,994389,0,1019174,24785,1019174,137136,998034,161194,994389,16192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99" o:spid="_x0000_s1026" o:spt="100" style="position:absolute;left:4762;top:4762;height:152400;width:1009650;" filled="f" stroked="t" coordsize="1009650,152400" o:gfxdata="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h5y6LgAAADbAAAA&#10;DwAAAAAAAAABACAAAAAiAAAAZHJzL2Rvd25yZXYueG1sUEsBAhQAFAAAAAgAh07iQDMvBZ47AAAA&#10;OQAAABAAAAAAAAAAAQAgAAAABwEAAGRycy9zaGFwZXhtbC54bWxQSwUGAAAAAAYABgBbAQAAsQMA&#10;AAAA&#10;" path="m0,128587l0,23812,0,20650,604,17607,1812,14692,3021,11770,4741,9199,6974,6971,9207,4739,11782,3018,14699,1808,17617,604,20654,0,23812,0,985837,0,988995,0,992032,604,994950,1808,997867,3018,1000442,4739,1002675,6971,1004908,9199,1006628,11770,1007837,14692,1009045,17607,1009649,20650,1009649,23812,1009649,128587,985837,152399,23812,152399,0,131745,0,128587xe">
                        <v:fill on="f" focussize="0,0"/>
                        <v:stroke weight="0.74992125984252pt" color="#DFDFDF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C7254E"/>
                <w:sz w:val="17"/>
              </w:rPr>
              <w:t>config-</w:t>
            </w:r>
            <w:r>
              <w:rPr>
                <w:rFonts w:ascii="Courier New"/>
                <w:color w:val="C7254E"/>
                <w:spacing w:val="-2"/>
                <w:sz w:val="17"/>
              </w:rPr>
              <w:t>service</w:t>
            </w:r>
          </w:p>
        </w:tc>
        <w:tc>
          <w:tcPr>
            <w:tcW w:w="945" w:type="dxa"/>
          </w:tcPr>
          <w:p w14:paraId="59DC42C8">
            <w:pPr>
              <w:pStyle w:val="10"/>
              <w:rPr>
                <w:sz w:val="19"/>
              </w:rPr>
            </w:pPr>
            <w:r>
              <w:rPr>
                <w:color w:val="1A1A1A"/>
                <w:spacing w:val="-4"/>
                <w:w w:val="105"/>
                <w:sz w:val="19"/>
              </w:rPr>
              <w:t>8888</w:t>
            </w:r>
          </w:p>
        </w:tc>
        <w:tc>
          <w:tcPr>
            <w:tcW w:w="2085" w:type="dxa"/>
          </w:tcPr>
          <w:p w14:paraId="1757B781">
            <w:pPr>
              <w:pStyle w:val="10"/>
              <w:ind w:left="132"/>
              <w:rPr>
                <w:sz w:val="19"/>
              </w:rPr>
            </w:pPr>
            <w:r>
              <w:rPr>
                <w:color w:val="1A1A1A"/>
                <w:w w:val="105"/>
                <w:sz w:val="19"/>
              </w:rPr>
              <w:t>4.0</w:t>
            </w:r>
            <w:r>
              <w:rPr>
                <w:color w:val="1A1A1A"/>
                <w:spacing w:val="-7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2"/>
                <w:w w:val="105"/>
                <w:sz w:val="19"/>
              </w:rPr>
              <w:t>seconds</w:t>
            </w:r>
          </w:p>
        </w:tc>
        <w:tc>
          <w:tcPr>
            <w:tcW w:w="2680" w:type="dxa"/>
            <w:tcBorders>
              <w:right w:val="single" w:color="D0D0D0" w:sz="2" w:space="0"/>
            </w:tcBorders>
          </w:tcPr>
          <w:p w14:paraId="3B431EC8">
            <w:pPr>
              <w:pStyle w:val="10"/>
              <w:ind w:left="141"/>
              <w:rPr>
                <w:sz w:val="19"/>
              </w:rPr>
            </w:pPr>
            <w:r>
              <w:rPr>
                <w:color w:val="1A1A1A"/>
                <w:sz w:val="19"/>
              </w:rPr>
              <w:t>Synchronous</w:t>
            </w:r>
            <w:r>
              <w:rPr>
                <w:color w:val="1A1A1A"/>
                <w:spacing w:val="34"/>
                <w:sz w:val="19"/>
              </w:rPr>
              <w:t xml:space="preserve"> </w:t>
            </w:r>
            <w:r>
              <w:rPr>
                <w:color w:val="1A1A1A"/>
                <w:spacing w:val="-2"/>
                <w:sz w:val="19"/>
              </w:rPr>
              <w:t>Process</w:t>
            </w:r>
          </w:p>
        </w:tc>
      </w:tr>
      <w:tr w14:paraId="73E6E74B">
        <w:tblPrEx>
          <w:tblBorders>
            <w:top w:val="single" w:color="D0D0D0" w:sz="6" w:space="0"/>
            <w:left w:val="single" w:color="D0D0D0" w:sz="6" w:space="0"/>
            <w:bottom w:val="single" w:color="D0D0D0" w:sz="6" w:space="0"/>
            <w:right w:val="single" w:color="D0D0D0" w:sz="6" w:space="0"/>
            <w:insideH w:val="single" w:color="D0D0D0" w:sz="6" w:space="0"/>
            <w:insideV w:val="single" w:color="D0D0D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320" w:type="dxa"/>
            <w:shd w:val="clear" w:color="auto" w:fill="F9F9F9"/>
          </w:tcPr>
          <w:p w14:paraId="746AA33B">
            <w:pPr>
              <w:pStyle w:val="10"/>
              <w:spacing w:before="125"/>
              <w:ind w:left="136"/>
              <w:rPr>
                <w:b/>
                <w:sz w:val="19"/>
              </w:rPr>
            </w:pPr>
            <w:r>
              <w:rPr>
                <w:b/>
                <w:color w:val="1A1A1A"/>
                <w:w w:val="105"/>
                <w:sz w:val="19"/>
              </w:rPr>
              <w:t>Phase</w:t>
            </w:r>
            <w:r>
              <w:rPr>
                <w:b/>
                <w:color w:val="1A1A1A"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color w:val="1A1A1A"/>
                <w:spacing w:val="-10"/>
                <w:w w:val="105"/>
                <w:sz w:val="19"/>
              </w:rPr>
              <w:t>2</w:t>
            </w:r>
          </w:p>
        </w:tc>
        <w:tc>
          <w:tcPr>
            <w:tcW w:w="3165" w:type="dxa"/>
          </w:tcPr>
          <w:p w14:paraId="18580F7C">
            <w:pPr>
              <w:pStyle w:val="10"/>
              <w:spacing w:before="145"/>
              <w:ind w:left="217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g">
                  <w:drawing>
                    <wp:anchor distT="0" distB="0" distL="0" distR="0" simplePos="0" relativeHeight="251673600" behindDoc="1" locked="0" layoutInCell="1" allowOverlap="1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0</wp:posOffset>
                      </wp:positionV>
                      <wp:extent cx="2000250" cy="295275"/>
                      <wp:effectExtent l="0" t="0" r="0" b="0"/>
                      <wp:wrapNone/>
                      <wp:docPr id="100" name="Group 1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00250" cy="295275"/>
                                <a:chOff x="0" y="0"/>
                                <a:chExt cx="2000250" cy="295275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0"/>
                                  <a:ext cx="2000250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0" h="295275">
                                      <a:moveTo>
                                        <a:pt x="2000249" y="295274"/>
                                      </a:moveTo>
                                      <a:lnTo>
                                        <a:pt x="0" y="2952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00249" y="0"/>
                                      </a:lnTo>
                                      <a:lnTo>
                                        <a:pt x="2000249" y="2952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85724" y="66674"/>
                                  <a:ext cx="12192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171450">
                                      <a:moveTo>
                                        <a:pt x="1194414" y="171445"/>
                                      </a:moveTo>
                                      <a:lnTo>
                                        <a:pt x="24785" y="171445"/>
                                      </a:lnTo>
                                      <a:lnTo>
                                        <a:pt x="21140" y="170719"/>
                                      </a:lnTo>
                                      <a:lnTo>
                                        <a:pt x="0" y="14666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194414" y="0"/>
                                      </a:lnTo>
                                      <a:lnTo>
                                        <a:pt x="1219199" y="24785"/>
                                      </a:lnTo>
                                      <a:lnTo>
                                        <a:pt x="1219199" y="146661"/>
                                      </a:lnTo>
                                      <a:lnTo>
                                        <a:pt x="1198059" y="170719"/>
                                      </a:lnTo>
                                      <a:lnTo>
                                        <a:pt x="1194414" y="1714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90487" y="71437"/>
                                  <a:ext cx="12096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9675" h="161925">
                                      <a:moveTo>
                                        <a:pt x="0" y="138112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604" y="17612"/>
                                      </a:lnTo>
                                      <a:lnTo>
                                        <a:pt x="1812" y="14697"/>
                                      </a:lnTo>
                                      <a:lnTo>
                                        <a:pt x="3021" y="11780"/>
                                      </a:lnTo>
                                      <a:lnTo>
                                        <a:pt x="4741" y="92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1185862" y="0"/>
                                      </a:lnTo>
                                      <a:lnTo>
                                        <a:pt x="1189020" y="0"/>
                                      </a:lnTo>
                                      <a:lnTo>
                                        <a:pt x="1192057" y="604"/>
                                      </a:lnTo>
                                      <a:lnTo>
                                        <a:pt x="1207861" y="14697"/>
                                      </a:lnTo>
                                      <a:lnTo>
                                        <a:pt x="1209070" y="17612"/>
                                      </a:lnTo>
                                      <a:lnTo>
                                        <a:pt x="1209674" y="20654"/>
                                      </a:lnTo>
                                      <a:lnTo>
                                        <a:pt x="1209674" y="23812"/>
                                      </a:lnTo>
                                      <a:lnTo>
                                        <a:pt x="1209674" y="138112"/>
                                      </a:lnTo>
                                      <a:lnTo>
                                        <a:pt x="1185862" y="161924"/>
                                      </a:lnTo>
                                      <a:lnTo>
                                        <a:pt x="23812" y="161924"/>
                                      </a:lnTo>
                                      <a:lnTo>
                                        <a:pt x="0" y="141266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DFDFD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35pt;margin-top:0pt;height:23.25pt;width:157.5pt;z-index:-251642880;mso-width-relative:page;mso-height-relative:page;" coordsize="2000250,295275" o:gfxdata="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">
                      <o:lock v:ext="edit" aspectratio="f"/>
                      <v:shape id="Graphic 101" o:spid="_x0000_s1026" o:spt="100" style="position:absolute;left:0;top:0;height:295275;width:2000250;" fillcolor="#F9F9F9" filled="t" stroked="f" coordsize="2000250,295275" o:gfxdata="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AombrsAAADc&#10;AAAADwAAAAAAAAABACAAAAAiAAAAZHJzL2Rvd25yZXYueG1sUEsBAhQAFAAAAAgAh07iQDMvBZ47&#10;AAAAOQAAABAAAAAAAAAAAQAgAAAACgEAAGRycy9zaGFwZXhtbC54bWxQSwUGAAAAAAYABgBbAQAA&#10;tAMAAAAA&#10;" path="m2000249,295274l0,295274,0,0,2000249,0,2000249,29527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102" o:spid="_x0000_s1026" o:spt="100" style="position:absolute;left:85724;top:66674;height:171450;width:1219200;" fillcolor="#F2F2F2" filled="t" stroked="f" coordsize="1219200,171450" o:gfxdata="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ewWMG8AAAA&#10;3AAAAA8AAAAAAAAAAQAgAAAAIgAAAGRycy9kb3ducmV2LnhtbFBLAQIUABQAAAAIAIdO4kAzLwWe&#10;OwAAADkAAAAQAAAAAAAAAAEAIAAAAAsBAABkcnMvc2hhcGV4bWwueG1sUEsFBgAAAAAGAAYAWwEA&#10;ALUDAAAAAA==&#10;" path="m1194414,171445l24785,171445,21140,170719,0,146661,0,142874,0,24785,24785,0,1194414,0,1219199,24785,1219199,146661,1198059,170719,1194414,171445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103" o:spid="_x0000_s1026" o:spt="100" style="position:absolute;left:90487;top:71437;height:161925;width:1209675;" filled="f" stroked="t" coordsize="1209675,161925" o:gfxdata="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5fJiL4A&#10;AADcAAAADwAAAAAAAAABACAAAAAiAAAAZHJzL2Rvd25yZXYueG1sUEsBAhQAFAAAAAgAh07iQDMv&#10;BZ47AAAAOQAAABAAAAAAAAAAAQAgAAAADQEAAGRycy9zaGFwZXhtbC54bWxQSwUGAAAAAAYABgBb&#10;AQAAtwMAAAAA&#10;" path="m0,138112l0,23812,0,20654,604,17612,1812,14697,3021,11780,4741,9204,20654,0,23812,0,1185862,0,1189020,0,1192057,604,1207861,14697,1209070,17612,1209674,20654,1209674,23812,1209674,138112,1185862,161924,23812,161924,0,141266,0,138112xe">
                        <v:fill on="f" focussize="0,0"/>
                        <v:stroke weight="0.74992125984252pt" color="#DFDFDF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C7254E"/>
                <w:sz w:val="17"/>
              </w:rPr>
              <w:t>discovery-</w:t>
            </w:r>
            <w:r>
              <w:rPr>
                <w:rFonts w:ascii="Courier New"/>
                <w:color w:val="C7254E"/>
                <w:spacing w:val="-2"/>
                <w:sz w:val="17"/>
              </w:rPr>
              <w:t>service</w:t>
            </w:r>
          </w:p>
        </w:tc>
        <w:tc>
          <w:tcPr>
            <w:tcW w:w="945" w:type="dxa"/>
            <w:shd w:val="clear" w:color="auto" w:fill="F9F9F9"/>
          </w:tcPr>
          <w:p w14:paraId="552A2D0E">
            <w:pPr>
              <w:pStyle w:val="10"/>
              <w:spacing w:before="125"/>
              <w:rPr>
                <w:sz w:val="19"/>
              </w:rPr>
            </w:pPr>
            <w:r>
              <w:rPr>
                <w:color w:val="1A1A1A"/>
                <w:spacing w:val="-4"/>
                <w:w w:val="105"/>
                <w:sz w:val="19"/>
              </w:rPr>
              <w:t>8761</w:t>
            </w:r>
          </w:p>
        </w:tc>
        <w:tc>
          <w:tcPr>
            <w:tcW w:w="2085" w:type="dxa"/>
            <w:shd w:val="clear" w:color="auto" w:fill="F9F9F9"/>
          </w:tcPr>
          <w:p w14:paraId="5CD33728">
            <w:pPr>
              <w:pStyle w:val="10"/>
              <w:spacing w:before="125"/>
              <w:ind w:left="132"/>
              <w:rPr>
                <w:sz w:val="19"/>
              </w:rPr>
            </w:pPr>
            <w:r>
              <w:rPr>
                <w:color w:val="1A1A1A"/>
                <w:w w:val="105"/>
                <w:sz w:val="19"/>
              </w:rPr>
              <w:t>6.0</w:t>
            </w:r>
            <w:r>
              <w:rPr>
                <w:color w:val="1A1A1A"/>
                <w:spacing w:val="-7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2"/>
                <w:w w:val="105"/>
                <w:sz w:val="19"/>
              </w:rPr>
              <w:t>seconds</w:t>
            </w:r>
          </w:p>
        </w:tc>
        <w:tc>
          <w:tcPr>
            <w:tcW w:w="2680" w:type="dxa"/>
            <w:tcBorders>
              <w:right w:val="single" w:color="D0D0D0" w:sz="2" w:space="0"/>
            </w:tcBorders>
            <w:shd w:val="clear" w:color="auto" w:fill="F9F9F9"/>
          </w:tcPr>
          <w:p w14:paraId="3F057577">
            <w:pPr>
              <w:pStyle w:val="10"/>
              <w:spacing w:before="125"/>
              <w:ind w:left="141"/>
              <w:rPr>
                <w:sz w:val="19"/>
              </w:rPr>
            </w:pPr>
            <w:r>
              <w:rPr>
                <w:color w:val="1A1A1A"/>
                <w:sz w:val="19"/>
              </w:rPr>
              <w:t>Synchronous</w:t>
            </w:r>
            <w:r>
              <w:rPr>
                <w:color w:val="1A1A1A"/>
                <w:spacing w:val="34"/>
                <w:sz w:val="19"/>
              </w:rPr>
              <w:t xml:space="preserve"> </w:t>
            </w:r>
            <w:r>
              <w:rPr>
                <w:color w:val="1A1A1A"/>
                <w:spacing w:val="-2"/>
                <w:sz w:val="19"/>
              </w:rPr>
              <w:t>Process</w:t>
            </w:r>
          </w:p>
        </w:tc>
      </w:tr>
      <w:tr w14:paraId="03A37D1D">
        <w:tblPrEx>
          <w:tblBorders>
            <w:top w:val="single" w:color="D0D0D0" w:sz="6" w:space="0"/>
            <w:left w:val="single" w:color="D0D0D0" w:sz="6" w:space="0"/>
            <w:bottom w:val="single" w:color="D0D0D0" w:sz="6" w:space="0"/>
            <w:right w:val="single" w:color="D0D0D0" w:sz="6" w:space="0"/>
            <w:insideH w:val="single" w:color="D0D0D0" w:sz="6" w:space="0"/>
            <w:insideV w:val="single" w:color="D0D0D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20" w:type="dxa"/>
          </w:tcPr>
          <w:p w14:paraId="77D46FE3">
            <w:pPr>
              <w:pStyle w:val="10"/>
              <w:ind w:left="136"/>
              <w:rPr>
                <w:b/>
                <w:sz w:val="19"/>
              </w:rPr>
            </w:pPr>
            <w:r>
              <w:rPr>
                <w:b/>
                <w:color w:val="1A1A1A"/>
                <w:w w:val="105"/>
                <w:sz w:val="19"/>
              </w:rPr>
              <w:t>Phase</w:t>
            </w:r>
            <w:r>
              <w:rPr>
                <w:b/>
                <w:color w:val="1A1A1A"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color w:val="1A1A1A"/>
                <w:spacing w:val="-10"/>
                <w:w w:val="105"/>
                <w:sz w:val="19"/>
              </w:rPr>
              <w:t>3</w:t>
            </w:r>
          </w:p>
        </w:tc>
        <w:tc>
          <w:tcPr>
            <w:tcW w:w="3165" w:type="dxa"/>
          </w:tcPr>
          <w:p w14:paraId="787AAEDD">
            <w:pPr>
              <w:pStyle w:val="10"/>
              <w:spacing w:before="145"/>
              <w:ind w:left="217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g">
                  <w:drawing>
                    <wp:anchor distT="0" distB="0" distL="0" distR="0" simplePos="0" relativeHeight="251677696" behindDoc="1" locked="0" layoutInCell="1" allowOverlap="1">
                      <wp:simplePos x="0" y="0"/>
                      <wp:positionH relativeFrom="column">
                        <wp:posOffset>90170</wp:posOffset>
                      </wp:positionH>
                      <wp:positionV relativeFrom="paragraph">
                        <wp:posOffset>66040</wp:posOffset>
                      </wp:positionV>
                      <wp:extent cx="752475" cy="161925"/>
                      <wp:effectExtent l="0" t="0" r="0" b="0"/>
                      <wp:wrapNone/>
                      <wp:docPr id="104" name="Group 1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52475" cy="161925"/>
                                <a:chOff x="0" y="0"/>
                                <a:chExt cx="752475" cy="161925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0" y="0"/>
                                  <a:ext cx="7524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2475" h="161925">
                                      <a:moveTo>
                                        <a:pt x="727689" y="161920"/>
                                      </a:moveTo>
                                      <a:lnTo>
                                        <a:pt x="24785" y="161920"/>
                                      </a:lnTo>
                                      <a:lnTo>
                                        <a:pt x="21140" y="161194"/>
                                      </a:lnTo>
                                      <a:lnTo>
                                        <a:pt x="0" y="137131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727689" y="0"/>
                                      </a:lnTo>
                                      <a:lnTo>
                                        <a:pt x="752474" y="24780"/>
                                      </a:lnTo>
                                      <a:lnTo>
                                        <a:pt x="752474" y="137131"/>
                                      </a:lnTo>
                                      <a:lnTo>
                                        <a:pt x="731334" y="161194"/>
                                      </a:lnTo>
                                      <a:lnTo>
                                        <a:pt x="727689" y="1619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4762" y="4762"/>
                                  <a:ext cx="7429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2950" h="152400">
                                      <a:moveTo>
                                        <a:pt x="0" y="1285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604" y="17612"/>
                                      </a:lnTo>
                                      <a:lnTo>
                                        <a:pt x="1812" y="14697"/>
                                      </a:lnTo>
                                      <a:lnTo>
                                        <a:pt x="3021" y="11775"/>
                                      </a:lnTo>
                                      <a:lnTo>
                                        <a:pt x="4741" y="9199"/>
                                      </a:lnTo>
                                      <a:lnTo>
                                        <a:pt x="6974" y="6971"/>
                                      </a:lnTo>
                                      <a:lnTo>
                                        <a:pt x="9207" y="4734"/>
                                      </a:lnTo>
                                      <a:lnTo>
                                        <a:pt x="11782" y="3013"/>
                                      </a:lnTo>
                                      <a:lnTo>
                                        <a:pt x="14699" y="1804"/>
                                      </a:lnTo>
                                      <a:lnTo>
                                        <a:pt x="17617" y="60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719137" y="0"/>
                                      </a:lnTo>
                                      <a:lnTo>
                                        <a:pt x="722295" y="0"/>
                                      </a:lnTo>
                                      <a:lnTo>
                                        <a:pt x="725332" y="600"/>
                                      </a:lnTo>
                                      <a:lnTo>
                                        <a:pt x="728250" y="1804"/>
                                      </a:lnTo>
                                      <a:lnTo>
                                        <a:pt x="731167" y="3013"/>
                                      </a:lnTo>
                                      <a:lnTo>
                                        <a:pt x="733742" y="4734"/>
                                      </a:lnTo>
                                      <a:lnTo>
                                        <a:pt x="735975" y="6971"/>
                                      </a:lnTo>
                                      <a:lnTo>
                                        <a:pt x="738208" y="9199"/>
                                      </a:lnTo>
                                      <a:lnTo>
                                        <a:pt x="739928" y="11775"/>
                                      </a:lnTo>
                                      <a:lnTo>
                                        <a:pt x="741137" y="14697"/>
                                      </a:lnTo>
                                      <a:lnTo>
                                        <a:pt x="742345" y="17612"/>
                                      </a:lnTo>
                                      <a:lnTo>
                                        <a:pt x="742949" y="20654"/>
                                      </a:lnTo>
                                      <a:lnTo>
                                        <a:pt x="742950" y="23812"/>
                                      </a:lnTo>
                                      <a:lnTo>
                                        <a:pt x="742950" y="128587"/>
                                      </a:lnTo>
                                      <a:lnTo>
                                        <a:pt x="719137" y="152399"/>
                                      </a:lnTo>
                                      <a:lnTo>
                                        <a:pt x="23812" y="152399"/>
                                      </a:lnTo>
                                      <a:lnTo>
                                        <a:pt x="0" y="131741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DFDFD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7.1pt;margin-top:5.2pt;height:12.75pt;width:59.25pt;z-index:-251638784;mso-width-relative:page;mso-height-relative:page;" coordsize="752475,161925" o:gfxdata="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">
                      <o:lock v:ext="edit" aspectratio="f"/>
                      <v:shape id="Graphic 105" o:spid="_x0000_s1026" o:spt="100" style="position:absolute;left:0;top:0;height:161925;width:752475;" fillcolor="#F2F2F2" filled="t" stroked="f" coordsize="752475,161925" o:gfxdata="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2ki4r4A&#10;AADcAAAADwAAAAAAAAABACAAAAAiAAAAZHJzL2Rvd25yZXYueG1sUEsBAhQAFAAAAAgAh07iQDMv&#10;BZ47AAAAOQAAABAAAAAAAAAAAQAgAAAADQEAAGRycy9zaGFwZXhtbC54bWxQSwUGAAAAAAYABgBb&#10;AQAAtwMAAAAA&#10;" path="m727689,161920l24785,161920,21140,161194,0,137131,0,133349,0,24780,24785,0,727689,0,752474,24780,752474,137131,731334,161194,727689,16192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106" o:spid="_x0000_s1026" o:spt="100" style="position:absolute;left:4762;top:4762;height:152400;width:742950;" filled="f" stroked="t" coordsize="742950,152400" o:gfxdata="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zeVa+5AAAA3AAA&#10;AA8AAAAAAAAAAQAgAAAAIgAAAGRycy9kb3ducmV2LnhtbFBLAQIUABQAAAAIAIdO4kAzLwWeOwAA&#10;ADkAAAAQAAAAAAAAAAEAIAAAAAgBAABkcnMvc2hhcGV4bWwueG1sUEsFBgAAAAAGAAYAWwEAALID&#10;AAAAAA==&#10;" path="m0,128587l0,23812,0,20654,604,17612,1812,14697,3021,11775,4741,9199,6974,6971,9207,4734,11782,3013,14699,1804,17617,600,20654,0,23812,0,719137,0,722295,0,725332,600,728250,1804,731167,3013,733742,4734,735975,6971,738208,9199,739928,11775,741137,14697,742345,17612,742949,20654,742950,23812,742950,128587,719137,152399,23812,152399,0,131741,0,128587xe">
                        <v:fill on="f" focussize="0,0"/>
                        <v:stroke weight="0.74992125984252pt" color="#DFDFDF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C7254E"/>
                <w:spacing w:val="-2"/>
                <w:sz w:val="17"/>
              </w:rPr>
              <w:t>apigateway</w:t>
            </w:r>
          </w:p>
        </w:tc>
        <w:tc>
          <w:tcPr>
            <w:tcW w:w="945" w:type="dxa"/>
          </w:tcPr>
          <w:p w14:paraId="71D4D23E">
            <w:pPr>
              <w:pStyle w:val="10"/>
              <w:rPr>
                <w:sz w:val="19"/>
              </w:rPr>
            </w:pPr>
            <w:r>
              <w:rPr>
                <w:color w:val="1A1A1A"/>
                <w:spacing w:val="-4"/>
                <w:w w:val="105"/>
                <w:sz w:val="19"/>
              </w:rPr>
              <w:t>8080</w:t>
            </w:r>
          </w:p>
        </w:tc>
        <w:tc>
          <w:tcPr>
            <w:tcW w:w="2085" w:type="dxa"/>
          </w:tcPr>
          <w:p w14:paraId="67824BA9">
            <w:pPr>
              <w:pStyle w:val="10"/>
              <w:ind w:left="132"/>
              <w:rPr>
                <w:sz w:val="19"/>
              </w:rPr>
            </w:pPr>
            <w:r>
              <w:rPr>
                <w:color w:val="1A1A1A"/>
                <w:spacing w:val="-2"/>
                <w:w w:val="105"/>
                <w:sz w:val="19"/>
              </w:rPr>
              <w:t>Parallel</w:t>
            </w:r>
          </w:p>
        </w:tc>
        <w:tc>
          <w:tcPr>
            <w:tcW w:w="2680" w:type="dxa"/>
            <w:tcBorders>
              <w:right w:val="single" w:color="D0D0D0" w:sz="2" w:space="0"/>
            </w:tcBorders>
          </w:tcPr>
          <w:p w14:paraId="16BA9DA4">
            <w:pPr>
              <w:pStyle w:val="10"/>
              <w:ind w:left="141"/>
              <w:rPr>
                <w:sz w:val="19"/>
              </w:rPr>
            </w:pPr>
            <w:r>
              <w:rPr>
                <w:color w:val="1A1A1A"/>
                <w:spacing w:val="-2"/>
                <w:w w:val="105"/>
                <w:sz w:val="19"/>
              </w:rPr>
              <w:t>ThreadPool</w:t>
            </w:r>
            <w:r>
              <w:rPr>
                <w:color w:val="1A1A1A"/>
                <w:spacing w:val="-1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2"/>
                <w:w w:val="105"/>
                <w:sz w:val="19"/>
              </w:rPr>
              <w:t>Executor</w:t>
            </w:r>
          </w:p>
        </w:tc>
      </w:tr>
      <w:tr w14:paraId="5F440997">
        <w:tblPrEx>
          <w:tblBorders>
            <w:top w:val="single" w:color="D0D0D0" w:sz="6" w:space="0"/>
            <w:left w:val="single" w:color="D0D0D0" w:sz="6" w:space="0"/>
            <w:bottom w:val="single" w:color="D0D0D0" w:sz="6" w:space="0"/>
            <w:right w:val="single" w:color="D0D0D0" w:sz="6" w:space="0"/>
            <w:insideH w:val="single" w:color="D0D0D0" w:sz="6" w:space="0"/>
            <w:insideV w:val="single" w:color="D0D0D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20" w:type="dxa"/>
            <w:shd w:val="clear" w:color="auto" w:fill="F9F9F9"/>
          </w:tcPr>
          <w:p w14:paraId="5420E876">
            <w:pPr>
              <w:pStyle w:val="10"/>
              <w:ind w:left="136"/>
              <w:rPr>
                <w:b/>
                <w:sz w:val="19"/>
              </w:rPr>
            </w:pPr>
            <w:r>
              <w:rPr>
                <w:b/>
                <w:color w:val="1A1A1A"/>
                <w:w w:val="105"/>
                <w:sz w:val="19"/>
              </w:rPr>
              <w:t>Phase</w:t>
            </w:r>
            <w:r>
              <w:rPr>
                <w:b/>
                <w:color w:val="1A1A1A"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color w:val="1A1A1A"/>
                <w:spacing w:val="-10"/>
                <w:w w:val="105"/>
                <w:sz w:val="19"/>
              </w:rPr>
              <w:t>3</w:t>
            </w:r>
          </w:p>
        </w:tc>
        <w:tc>
          <w:tcPr>
            <w:tcW w:w="3165" w:type="dxa"/>
          </w:tcPr>
          <w:p w14:paraId="5F8ABD19">
            <w:pPr>
              <w:pStyle w:val="10"/>
              <w:spacing w:before="145"/>
              <w:ind w:left="217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g">
                  <w:drawing>
                    <wp:anchor distT="0" distB="0" distL="0" distR="0" simplePos="0" relativeHeight="251674624" behindDoc="1" locked="0" layoutInCell="1" allowOverlap="1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-9525</wp:posOffset>
                      </wp:positionV>
                      <wp:extent cx="2000250" cy="304800"/>
                      <wp:effectExtent l="0" t="0" r="0" b="0"/>
                      <wp:wrapNone/>
                      <wp:docPr id="107" name="Group 1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00250" cy="304800"/>
                                <a:chOff x="0" y="0"/>
                                <a:chExt cx="2000250" cy="304800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0"/>
                                  <a:ext cx="20002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0" h="304800">
                                      <a:moveTo>
                                        <a:pt x="2000249" y="304799"/>
                                      </a:moveTo>
                                      <a:lnTo>
                                        <a:pt x="0" y="3047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00249" y="0"/>
                                      </a:lnTo>
                                      <a:lnTo>
                                        <a:pt x="2000249" y="3047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85724" y="76199"/>
                                  <a:ext cx="11525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2525" h="161925">
                                      <a:moveTo>
                                        <a:pt x="1127739" y="161920"/>
                                      </a:moveTo>
                                      <a:lnTo>
                                        <a:pt x="24785" y="161920"/>
                                      </a:lnTo>
                                      <a:lnTo>
                                        <a:pt x="21140" y="161194"/>
                                      </a:lnTo>
                                      <a:lnTo>
                                        <a:pt x="0" y="137136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127739" y="0"/>
                                      </a:lnTo>
                                      <a:lnTo>
                                        <a:pt x="1152524" y="24780"/>
                                      </a:lnTo>
                                      <a:lnTo>
                                        <a:pt x="1152524" y="137136"/>
                                      </a:lnTo>
                                      <a:lnTo>
                                        <a:pt x="1131383" y="161194"/>
                                      </a:lnTo>
                                      <a:lnTo>
                                        <a:pt x="1127739" y="1619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90487" y="80962"/>
                                  <a:ext cx="11430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0" h="152400">
                                      <a:moveTo>
                                        <a:pt x="0" y="1285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604" y="17607"/>
                                      </a:lnTo>
                                      <a:lnTo>
                                        <a:pt x="1812" y="14687"/>
                                      </a:lnTo>
                                      <a:lnTo>
                                        <a:pt x="3021" y="11770"/>
                                      </a:lnTo>
                                      <a:lnTo>
                                        <a:pt x="4741" y="9194"/>
                                      </a:lnTo>
                                      <a:lnTo>
                                        <a:pt x="6974" y="6966"/>
                                      </a:lnTo>
                                      <a:lnTo>
                                        <a:pt x="9207" y="4734"/>
                                      </a:lnTo>
                                      <a:lnTo>
                                        <a:pt x="11782" y="3013"/>
                                      </a:lnTo>
                                      <a:lnTo>
                                        <a:pt x="14699" y="1808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1119187" y="0"/>
                                      </a:lnTo>
                                      <a:lnTo>
                                        <a:pt x="1122345" y="0"/>
                                      </a:lnTo>
                                      <a:lnTo>
                                        <a:pt x="1125382" y="604"/>
                                      </a:lnTo>
                                      <a:lnTo>
                                        <a:pt x="1128299" y="1808"/>
                                      </a:lnTo>
                                      <a:lnTo>
                                        <a:pt x="1131217" y="3013"/>
                                      </a:lnTo>
                                      <a:lnTo>
                                        <a:pt x="1133792" y="4734"/>
                                      </a:lnTo>
                                      <a:lnTo>
                                        <a:pt x="1136025" y="6966"/>
                                      </a:lnTo>
                                      <a:lnTo>
                                        <a:pt x="1138257" y="9194"/>
                                      </a:lnTo>
                                      <a:lnTo>
                                        <a:pt x="1142999" y="23812"/>
                                      </a:lnTo>
                                      <a:lnTo>
                                        <a:pt x="1142999" y="128587"/>
                                      </a:lnTo>
                                      <a:lnTo>
                                        <a:pt x="1119187" y="152399"/>
                                      </a:lnTo>
                                      <a:lnTo>
                                        <a:pt x="23812" y="152399"/>
                                      </a:lnTo>
                                      <a:lnTo>
                                        <a:pt x="0" y="131741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DFDFD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35pt;margin-top:-0.75pt;height:24pt;width:157.5pt;z-index:-251641856;mso-width-relative:page;mso-height-relative:page;" coordsize="2000250,304800" o:gfxdata="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">
                      <o:lock v:ext="edit" aspectratio="f"/>
                      <v:shape id="Graphic 108" o:spid="_x0000_s1026" o:spt="100" style="position:absolute;left:0;top:0;height:304800;width:2000250;" fillcolor="#F9F9F9" filled="t" stroked="f" coordsize="2000250,304800" o:gfxdata="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JKY1&#10;wAAAANwAAAAPAAAAAAAAAAEAIAAAACIAAABkcnMvZG93bnJldi54bWxQSwECFAAUAAAACACHTuJA&#10;My8FnjsAAAA5AAAAEAAAAAAAAAABACAAAAAPAQAAZHJzL3NoYXBleG1sLnhtbFBLBQYAAAAABgAG&#10;AFsBAAC5AwAAAAA=&#10;" path="m2000249,304799l0,304799,0,0,2000249,0,2000249,30479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109" o:spid="_x0000_s1026" o:spt="100" style="position:absolute;left:85724;top:76199;height:161925;width:1152525;" fillcolor="#F2F2F2" filled="t" stroked="f" coordsize="1152525,161925" o:gfxdata="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VCHarsAAADc&#10;AAAADwAAAAAAAAABACAAAAAiAAAAZHJzL2Rvd25yZXYueG1sUEsBAhQAFAAAAAgAh07iQDMvBZ47&#10;AAAAOQAAABAAAAAAAAAAAQAgAAAACgEAAGRycy9zaGFwZXhtbC54bWxQSwUGAAAAAAYABgBbAQAA&#10;tAMAAAAA&#10;" path="m1127739,161920l24785,161920,21140,161194,0,137136,0,133349,0,24780,24785,0,1127739,0,1152524,24780,1152524,137136,1131383,161194,1127739,16192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110" o:spid="_x0000_s1026" o:spt="100" style="position:absolute;left:90487;top:80962;height:152400;width:1143000;" filled="f" stroked="t" coordsize="1143000,152400" o:gfxdata="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icBrm/&#10;AAAA3AAAAA8AAAAAAAAAAQAgAAAAIgAAAGRycy9kb3ducmV2LnhtbFBLAQIUABQAAAAIAIdO4kAz&#10;LwWeOwAAADkAAAAQAAAAAAAAAAEAIAAAAA4BAABkcnMvc2hhcGV4bWwueG1sUEsFBgAAAAAGAAYA&#10;WwEAALgDAAAAAA==&#10;" path="m0,128587l0,23812,0,20650,604,17607,1812,14687,3021,11770,4741,9194,6974,6966,9207,4734,11782,3013,14699,1808,17617,604,20654,0,23812,0,1119187,0,1122345,0,1125382,604,1128299,1808,1131217,3013,1133792,4734,1136025,6966,1138257,9194,1142999,23812,1142999,128587,1119187,152399,23812,152399,0,131741,0,128587xe">
                        <v:fill on="f" focussize="0,0"/>
                        <v:stroke weight="0.74992125984252pt" color="#DFDFDF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C7254E"/>
                <w:sz w:val="17"/>
              </w:rPr>
              <w:t>identity-</w:t>
            </w:r>
            <w:r>
              <w:rPr>
                <w:rFonts w:ascii="Courier New"/>
                <w:color w:val="C7254E"/>
                <w:spacing w:val="-2"/>
                <w:sz w:val="17"/>
              </w:rPr>
              <w:t>service</w:t>
            </w:r>
          </w:p>
        </w:tc>
        <w:tc>
          <w:tcPr>
            <w:tcW w:w="945" w:type="dxa"/>
            <w:shd w:val="clear" w:color="auto" w:fill="F9F9F9"/>
          </w:tcPr>
          <w:p w14:paraId="202AA449">
            <w:pPr>
              <w:pStyle w:val="10"/>
              <w:rPr>
                <w:sz w:val="19"/>
              </w:rPr>
            </w:pPr>
            <w:r>
              <w:rPr>
                <w:color w:val="1A1A1A"/>
                <w:spacing w:val="-4"/>
                <w:w w:val="105"/>
                <w:sz w:val="19"/>
              </w:rPr>
              <w:t>8081</w:t>
            </w:r>
          </w:p>
        </w:tc>
        <w:tc>
          <w:tcPr>
            <w:tcW w:w="2085" w:type="dxa"/>
            <w:shd w:val="clear" w:color="auto" w:fill="F9F9F9"/>
          </w:tcPr>
          <w:p w14:paraId="18C5CFCB">
            <w:pPr>
              <w:pStyle w:val="10"/>
              <w:ind w:left="132"/>
              <w:rPr>
                <w:sz w:val="19"/>
              </w:rPr>
            </w:pPr>
            <w:r>
              <w:rPr>
                <w:color w:val="1A1A1A"/>
                <w:spacing w:val="-2"/>
                <w:w w:val="105"/>
                <w:sz w:val="19"/>
              </w:rPr>
              <w:t>Parallel</w:t>
            </w:r>
          </w:p>
        </w:tc>
        <w:tc>
          <w:tcPr>
            <w:tcW w:w="2680" w:type="dxa"/>
            <w:tcBorders>
              <w:right w:val="single" w:color="D0D0D0" w:sz="2" w:space="0"/>
            </w:tcBorders>
            <w:shd w:val="clear" w:color="auto" w:fill="F9F9F9"/>
          </w:tcPr>
          <w:p w14:paraId="32B36DD1">
            <w:pPr>
              <w:pStyle w:val="10"/>
              <w:ind w:left="141"/>
              <w:rPr>
                <w:sz w:val="19"/>
              </w:rPr>
            </w:pPr>
            <w:r>
              <w:rPr>
                <w:color w:val="1A1A1A"/>
                <w:spacing w:val="-2"/>
                <w:w w:val="105"/>
                <w:sz w:val="19"/>
              </w:rPr>
              <w:t>ThreadPool</w:t>
            </w:r>
            <w:r>
              <w:rPr>
                <w:color w:val="1A1A1A"/>
                <w:spacing w:val="-1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2"/>
                <w:w w:val="105"/>
                <w:sz w:val="19"/>
              </w:rPr>
              <w:t>Executor</w:t>
            </w:r>
          </w:p>
        </w:tc>
      </w:tr>
      <w:tr w14:paraId="2A435ED9">
        <w:tblPrEx>
          <w:tblBorders>
            <w:top w:val="single" w:color="D0D0D0" w:sz="6" w:space="0"/>
            <w:left w:val="single" w:color="D0D0D0" w:sz="6" w:space="0"/>
            <w:bottom w:val="single" w:color="D0D0D0" w:sz="6" w:space="0"/>
            <w:right w:val="single" w:color="D0D0D0" w:sz="6" w:space="0"/>
            <w:insideH w:val="single" w:color="D0D0D0" w:sz="6" w:space="0"/>
            <w:insideV w:val="single" w:color="D0D0D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320" w:type="dxa"/>
          </w:tcPr>
          <w:p w14:paraId="793D920D">
            <w:pPr>
              <w:pStyle w:val="10"/>
              <w:spacing w:before="125"/>
              <w:ind w:left="136"/>
              <w:rPr>
                <w:b/>
                <w:sz w:val="19"/>
              </w:rPr>
            </w:pPr>
            <w:r>
              <w:rPr>
                <w:b/>
                <w:color w:val="1A1A1A"/>
                <w:w w:val="105"/>
                <w:sz w:val="19"/>
              </w:rPr>
              <w:t>Phase</w:t>
            </w:r>
            <w:r>
              <w:rPr>
                <w:b/>
                <w:color w:val="1A1A1A"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color w:val="1A1A1A"/>
                <w:spacing w:val="-10"/>
                <w:w w:val="105"/>
                <w:sz w:val="19"/>
              </w:rPr>
              <w:t>3</w:t>
            </w:r>
          </w:p>
        </w:tc>
        <w:tc>
          <w:tcPr>
            <w:tcW w:w="3165" w:type="dxa"/>
          </w:tcPr>
          <w:p w14:paraId="647C1810">
            <w:pPr>
              <w:pStyle w:val="10"/>
              <w:spacing w:before="145"/>
              <w:ind w:left="217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g">
                  <w:drawing>
                    <wp:anchor distT="0" distB="0" distL="0" distR="0" simplePos="0" relativeHeight="251678720" behindDoc="1" locked="0" layoutInCell="1" allowOverlap="1">
                      <wp:simplePos x="0" y="0"/>
                      <wp:positionH relativeFrom="column">
                        <wp:posOffset>90170</wp:posOffset>
                      </wp:positionH>
                      <wp:positionV relativeFrom="paragraph">
                        <wp:posOffset>66040</wp:posOffset>
                      </wp:positionV>
                      <wp:extent cx="1352550" cy="171450"/>
                      <wp:effectExtent l="0" t="0" r="0" b="0"/>
                      <wp:wrapNone/>
                      <wp:docPr id="111" name="Group 1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52550" cy="171450"/>
                                <a:chOff x="0" y="0"/>
                                <a:chExt cx="1352550" cy="171450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0" y="0"/>
                                  <a:ext cx="1352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2550" h="171450">
                                      <a:moveTo>
                                        <a:pt x="1327764" y="171445"/>
                                      </a:moveTo>
                                      <a:lnTo>
                                        <a:pt x="24785" y="171445"/>
                                      </a:lnTo>
                                      <a:lnTo>
                                        <a:pt x="21140" y="170715"/>
                                      </a:lnTo>
                                      <a:lnTo>
                                        <a:pt x="0" y="14666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327764" y="0"/>
                                      </a:lnTo>
                                      <a:lnTo>
                                        <a:pt x="1352549" y="24785"/>
                                      </a:lnTo>
                                      <a:lnTo>
                                        <a:pt x="1352549" y="146661"/>
                                      </a:lnTo>
                                      <a:lnTo>
                                        <a:pt x="1331409" y="170715"/>
                                      </a:lnTo>
                                      <a:lnTo>
                                        <a:pt x="1327764" y="1714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4762" y="4762"/>
                                  <a:ext cx="13430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3025" h="161925">
                                      <a:moveTo>
                                        <a:pt x="0" y="138112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604" y="17612"/>
                                      </a:lnTo>
                                      <a:lnTo>
                                        <a:pt x="1812" y="14697"/>
                                      </a:lnTo>
                                      <a:lnTo>
                                        <a:pt x="3021" y="11780"/>
                                      </a:lnTo>
                                      <a:lnTo>
                                        <a:pt x="4741" y="9204"/>
                                      </a:lnTo>
                                      <a:lnTo>
                                        <a:pt x="6974" y="6971"/>
                                      </a:lnTo>
                                      <a:lnTo>
                                        <a:pt x="9207" y="4734"/>
                                      </a:lnTo>
                                      <a:lnTo>
                                        <a:pt x="11782" y="3013"/>
                                      </a:lnTo>
                                      <a:lnTo>
                                        <a:pt x="14699" y="1808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1319212" y="0"/>
                                      </a:lnTo>
                                      <a:lnTo>
                                        <a:pt x="1322370" y="0"/>
                                      </a:lnTo>
                                      <a:lnTo>
                                        <a:pt x="1325407" y="604"/>
                                      </a:lnTo>
                                      <a:lnTo>
                                        <a:pt x="1328324" y="1808"/>
                                      </a:lnTo>
                                      <a:lnTo>
                                        <a:pt x="1331242" y="3013"/>
                                      </a:lnTo>
                                      <a:lnTo>
                                        <a:pt x="1333817" y="4734"/>
                                      </a:lnTo>
                                      <a:lnTo>
                                        <a:pt x="1336050" y="6971"/>
                                      </a:lnTo>
                                      <a:lnTo>
                                        <a:pt x="1338282" y="9204"/>
                                      </a:lnTo>
                                      <a:lnTo>
                                        <a:pt x="1340003" y="11780"/>
                                      </a:lnTo>
                                      <a:lnTo>
                                        <a:pt x="1341212" y="14697"/>
                                      </a:lnTo>
                                      <a:lnTo>
                                        <a:pt x="1342420" y="17612"/>
                                      </a:lnTo>
                                      <a:lnTo>
                                        <a:pt x="1343024" y="20650"/>
                                      </a:lnTo>
                                      <a:lnTo>
                                        <a:pt x="1343024" y="23812"/>
                                      </a:lnTo>
                                      <a:lnTo>
                                        <a:pt x="1343024" y="138112"/>
                                      </a:lnTo>
                                      <a:lnTo>
                                        <a:pt x="1328324" y="160106"/>
                                      </a:lnTo>
                                      <a:lnTo>
                                        <a:pt x="1325407" y="161315"/>
                                      </a:lnTo>
                                      <a:lnTo>
                                        <a:pt x="1322370" y="161920"/>
                                      </a:lnTo>
                                      <a:lnTo>
                                        <a:pt x="1319212" y="161924"/>
                                      </a:lnTo>
                                      <a:lnTo>
                                        <a:pt x="23812" y="161924"/>
                                      </a:lnTo>
                                      <a:lnTo>
                                        <a:pt x="20654" y="161920"/>
                                      </a:lnTo>
                                      <a:lnTo>
                                        <a:pt x="17617" y="161315"/>
                                      </a:lnTo>
                                      <a:lnTo>
                                        <a:pt x="14699" y="160106"/>
                                      </a:lnTo>
                                      <a:lnTo>
                                        <a:pt x="11782" y="158901"/>
                                      </a:lnTo>
                                      <a:lnTo>
                                        <a:pt x="0" y="141266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DFDFD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7.1pt;margin-top:5.2pt;height:13.5pt;width:106.5pt;z-index:-251637760;mso-width-relative:page;mso-height-relative:page;" coordsize="1352550,171450" o:gfxdata="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">
                      <o:lock v:ext="edit" aspectratio="f"/>
                      <v:shape id="Graphic 112" o:spid="_x0000_s1026" o:spt="100" style="position:absolute;left:0;top:0;height:171450;width:1352550;" fillcolor="#F2F2F2" filled="t" stroked="f" coordsize="1352550,171450" o:gfxdata="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HlvQAA&#10;ANwAAAAPAAAAAAAAAAEAIAAAACIAAABkcnMvZG93bnJldi54bWxQSwECFAAUAAAACACHTuJAMy8F&#10;njsAAAA5AAAAEAAAAAAAAAABACAAAAAMAQAAZHJzL3NoYXBleG1sLnhtbFBLBQYAAAAABgAGAFsB&#10;AAC2AwAAAAA=&#10;" path="m1327764,171445l24785,171445,21140,170715,0,146661,0,142874,0,24785,24785,0,1327764,0,1352549,24785,1352549,146661,1331409,170715,1327764,171445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113" o:spid="_x0000_s1026" o:spt="100" style="position:absolute;left:4762;top:4762;height:161925;width:1343025;" filled="f" stroked="t" coordsize="1343025,161925" o:gfxdata="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Xk26vQAA&#10;ANwAAAAPAAAAAAAAAAEAIAAAACIAAABkcnMvZG93bnJldi54bWxQSwECFAAUAAAACACHTuJAMy8F&#10;njsAAAA5AAAAEAAAAAAAAAABACAAAAAMAQAAZHJzL3NoYXBleG1sLnhtbFBLBQYAAAAABgAGAFsB&#10;AAC2AwAAAAA=&#10;" path="m0,138112l0,23812,0,20650,604,17612,1812,14697,3021,11780,4741,9204,6974,6971,9207,4734,11782,3013,14699,1808,17617,604,20654,0,23812,0,1319212,0,1322370,0,1325407,604,1328324,1808,1331242,3013,1333817,4734,1336050,6971,1338282,9204,1340003,11780,1341212,14697,1342420,17612,1343024,20650,1343024,23812,1343024,138112,1328324,160106,1325407,161315,1322370,161920,1319212,161924,23812,161924,20654,161920,17617,161315,14699,160106,11782,158901,0,141266,0,138112xe">
                        <v:fill on="f" focussize="0,0"/>
                        <v:stroke weight="0.74992125984252pt" color="#DFDFDF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C7254E"/>
                <w:sz w:val="17"/>
              </w:rPr>
              <w:t>marketplace-</w:t>
            </w:r>
            <w:r>
              <w:rPr>
                <w:rFonts w:ascii="Courier New"/>
                <w:color w:val="C7254E"/>
                <w:spacing w:val="-2"/>
                <w:sz w:val="17"/>
              </w:rPr>
              <w:t>service</w:t>
            </w:r>
          </w:p>
        </w:tc>
        <w:tc>
          <w:tcPr>
            <w:tcW w:w="945" w:type="dxa"/>
          </w:tcPr>
          <w:p w14:paraId="115709D7">
            <w:pPr>
              <w:pStyle w:val="10"/>
              <w:spacing w:before="125"/>
              <w:rPr>
                <w:sz w:val="19"/>
              </w:rPr>
            </w:pPr>
            <w:r>
              <w:rPr>
                <w:color w:val="1A1A1A"/>
                <w:spacing w:val="-4"/>
                <w:w w:val="105"/>
                <w:sz w:val="19"/>
              </w:rPr>
              <w:t>8082</w:t>
            </w:r>
          </w:p>
        </w:tc>
        <w:tc>
          <w:tcPr>
            <w:tcW w:w="2085" w:type="dxa"/>
          </w:tcPr>
          <w:p w14:paraId="333063B8">
            <w:pPr>
              <w:pStyle w:val="10"/>
              <w:spacing w:before="125"/>
              <w:ind w:left="132"/>
              <w:rPr>
                <w:sz w:val="19"/>
              </w:rPr>
            </w:pPr>
            <w:r>
              <w:rPr>
                <w:color w:val="1A1A1A"/>
                <w:spacing w:val="-2"/>
                <w:w w:val="105"/>
                <w:sz w:val="19"/>
              </w:rPr>
              <w:t>Parallel</w:t>
            </w:r>
          </w:p>
        </w:tc>
        <w:tc>
          <w:tcPr>
            <w:tcW w:w="2680" w:type="dxa"/>
            <w:tcBorders>
              <w:right w:val="single" w:color="D0D0D0" w:sz="2" w:space="0"/>
            </w:tcBorders>
          </w:tcPr>
          <w:p w14:paraId="3D1784A3">
            <w:pPr>
              <w:pStyle w:val="10"/>
              <w:spacing w:before="125"/>
              <w:ind w:left="141"/>
              <w:rPr>
                <w:sz w:val="19"/>
              </w:rPr>
            </w:pPr>
            <w:r>
              <w:rPr>
                <w:color w:val="1A1A1A"/>
                <w:spacing w:val="-2"/>
                <w:w w:val="105"/>
                <w:sz w:val="19"/>
              </w:rPr>
              <w:t>ThreadPool</w:t>
            </w:r>
            <w:r>
              <w:rPr>
                <w:color w:val="1A1A1A"/>
                <w:spacing w:val="-1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2"/>
                <w:w w:val="105"/>
                <w:sz w:val="19"/>
              </w:rPr>
              <w:t>Executor</w:t>
            </w:r>
          </w:p>
        </w:tc>
      </w:tr>
      <w:tr w14:paraId="677B743A">
        <w:tblPrEx>
          <w:tblBorders>
            <w:top w:val="single" w:color="D0D0D0" w:sz="6" w:space="0"/>
            <w:left w:val="single" w:color="D0D0D0" w:sz="6" w:space="0"/>
            <w:bottom w:val="single" w:color="D0D0D0" w:sz="6" w:space="0"/>
            <w:right w:val="single" w:color="D0D0D0" w:sz="6" w:space="0"/>
            <w:insideH w:val="single" w:color="D0D0D0" w:sz="6" w:space="0"/>
            <w:insideV w:val="single" w:color="D0D0D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20" w:type="dxa"/>
            <w:shd w:val="clear" w:color="auto" w:fill="F9F9F9"/>
          </w:tcPr>
          <w:p w14:paraId="33586382">
            <w:pPr>
              <w:pStyle w:val="10"/>
              <w:ind w:left="136"/>
              <w:rPr>
                <w:b/>
                <w:sz w:val="19"/>
              </w:rPr>
            </w:pPr>
            <w:r>
              <w:rPr>
                <w:b/>
                <w:color w:val="1A1A1A"/>
                <w:w w:val="105"/>
                <w:sz w:val="19"/>
              </w:rPr>
              <w:t>Phase</w:t>
            </w:r>
            <w:r>
              <w:rPr>
                <w:b/>
                <w:color w:val="1A1A1A"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color w:val="1A1A1A"/>
                <w:spacing w:val="-10"/>
                <w:w w:val="105"/>
                <w:sz w:val="19"/>
              </w:rPr>
              <w:t>3</w:t>
            </w:r>
          </w:p>
        </w:tc>
        <w:tc>
          <w:tcPr>
            <w:tcW w:w="3165" w:type="dxa"/>
          </w:tcPr>
          <w:p w14:paraId="29E41B8C">
            <w:pPr>
              <w:pStyle w:val="10"/>
              <w:spacing w:before="145"/>
              <w:ind w:left="217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g">
                  <w:drawing>
                    <wp:anchor distT="0" distB="0" distL="0" distR="0" simplePos="0" relativeHeight="251674624" behindDoc="1" locked="0" layoutInCell="1" allowOverlap="1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-9525</wp:posOffset>
                      </wp:positionV>
                      <wp:extent cx="2000250" cy="295275"/>
                      <wp:effectExtent l="0" t="0" r="0" b="0"/>
                      <wp:wrapNone/>
                      <wp:docPr id="114" name="Group 1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00250" cy="295275"/>
                                <a:chOff x="0" y="0"/>
                                <a:chExt cx="2000250" cy="295275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0"/>
                                  <a:ext cx="2000250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0" h="295275">
                                      <a:moveTo>
                                        <a:pt x="2000249" y="295274"/>
                                      </a:moveTo>
                                      <a:lnTo>
                                        <a:pt x="0" y="2952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00249" y="0"/>
                                      </a:lnTo>
                                      <a:lnTo>
                                        <a:pt x="2000249" y="2952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85724" y="76199"/>
                                  <a:ext cx="9525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 h="161925">
                                      <a:moveTo>
                                        <a:pt x="927714" y="161920"/>
                                      </a:moveTo>
                                      <a:lnTo>
                                        <a:pt x="24785" y="161920"/>
                                      </a:lnTo>
                                      <a:lnTo>
                                        <a:pt x="21140" y="161194"/>
                                      </a:lnTo>
                                      <a:lnTo>
                                        <a:pt x="0" y="137136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927714" y="0"/>
                                      </a:lnTo>
                                      <a:lnTo>
                                        <a:pt x="952499" y="24785"/>
                                      </a:lnTo>
                                      <a:lnTo>
                                        <a:pt x="952499" y="137136"/>
                                      </a:lnTo>
                                      <a:lnTo>
                                        <a:pt x="931359" y="161194"/>
                                      </a:lnTo>
                                      <a:lnTo>
                                        <a:pt x="927714" y="1619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90487" y="80962"/>
                                  <a:ext cx="9429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2975" h="152400">
                                      <a:moveTo>
                                        <a:pt x="0" y="1285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604" y="17612"/>
                                      </a:lnTo>
                                      <a:lnTo>
                                        <a:pt x="1812" y="14692"/>
                                      </a:lnTo>
                                      <a:lnTo>
                                        <a:pt x="3021" y="11775"/>
                                      </a:lnTo>
                                      <a:lnTo>
                                        <a:pt x="4741" y="9199"/>
                                      </a:lnTo>
                                      <a:lnTo>
                                        <a:pt x="6974" y="6971"/>
                                      </a:lnTo>
                                      <a:lnTo>
                                        <a:pt x="9207" y="4734"/>
                                      </a:lnTo>
                                      <a:lnTo>
                                        <a:pt x="11782" y="3013"/>
                                      </a:lnTo>
                                      <a:lnTo>
                                        <a:pt x="14699" y="1804"/>
                                      </a:lnTo>
                                      <a:lnTo>
                                        <a:pt x="17617" y="60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919162" y="0"/>
                                      </a:lnTo>
                                      <a:lnTo>
                                        <a:pt x="922320" y="0"/>
                                      </a:lnTo>
                                      <a:lnTo>
                                        <a:pt x="925357" y="600"/>
                                      </a:lnTo>
                                      <a:lnTo>
                                        <a:pt x="928275" y="1804"/>
                                      </a:lnTo>
                                      <a:lnTo>
                                        <a:pt x="931192" y="3013"/>
                                      </a:lnTo>
                                      <a:lnTo>
                                        <a:pt x="933767" y="4734"/>
                                      </a:lnTo>
                                      <a:lnTo>
                                        <a:pt x="936000" y="6971"/>
                                      </a:lnTo>
                                      <a:lnTo>
                                        <a:pt x="938233" y="9199"/>
                                      </a:lnTo>
                                      <a:lnTo>
                                        <a:pt x="942975" y="23812"/>
                                      </a:lnTo>
                                      <a:lnTo>
                                        <a:pt x="942975" y="128587"/>
                                      </a:lnTo>
                                      <a:lnTo>
                                        <a:pt x="919162" y="152399"/>
                                      </a:lnTo>
                                      <a:lnTo>
                                        <a:pt x="23812" y="152399"/>
                                      </a:lnTo>
                                      <a:lnTo>
                                        <a:pt x="0" y="131741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DFDFD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35pt;margin-top:-0.75pt;height:23.25pt;width:157.5pt;z-index:-251641856;mso-width-relative:page;mso-height-relative:page;" coordsize="2000250,295275" o:gfxdata="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">
                      <o:lock v:ext="edit" aspectratio="f"/>
                      <v:shape id="Graphic 115" o:spid="_x0000_s1026" o:spt="100" style="position:absolute;left:0;top:0;height:295275;width:2000250;" fillcolor="#F9F9F9" filled="t" stroked="f" coordsize="2000250,295275" o:gfxdata="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ui2sLsAAADc&#10;AAAADwAAAAAAAAABACAAAAAiAAAAZHJzL2Rvd25yZXYueG1sUEsBAhQAFAAAAAgAh07iQDMvBZ47&#10;AAAAOQAAABAAAAAAAAAAAQAgAAAACgEAAGRycy9zaGFwZXhtbC54bWxQSwUGAAAAAAYABgBbAQAA&#10;tAMAAAAA&#10;" path="m2000249,295274l0,295274,0,0,2000249,0,2000249,29527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116" o:spid="_x0000_s1026" o:spt="100" style="position:absolute;left:85724;top:76199;height:161925;width:952500;" fillcolor="#F2F2F2" filled="t" stroked="f" coordsize="952500,161925" o:gfxdata="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tP/77sAAADc&#10;AAAADwAAAAAAAAABACAAAAAiAAAAZHJzL2Rvd25yZXYueG1sUEsBAhQAFAAAAAgAh07iQDMvBZ47&#10;AAAAOQAAABAAAAAAAAAAAQAgAAAACgEAAGRycy9zaGFwZXhtbC54bWxQSwUGAAAAAAYABgBbAQAA&#10;tAMAAAAA&#10;" path="m927714,161920l24785,161920,21140,161194,0,137136,0,133349,0,24785,24785,0,927714,0,952499,24785,952499,137136,931359,161194,927714,16192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117" o:spid="_x0000_s1026" o:spt="100" style="position:absolute;left:90487;top:80962;height:152400;width:942975;" filled="f" stroked="t" coordsize="942975,152400" o:gfxdata="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3mpym5AAAA3AAA&#10;AA8AAAAAAAAAAQAgAAAAIgAAAGRycy9kb3ducmV2LnhtbFBLAQIUABQAAAAIAIdO4kAzLwWeOwAA&#10;ADkAAAAQAAAAAAAAAAEAIAAAAAgBAABkcnMvc2hhcGV4bWwueG1sUEsFBgAAAAAGAAYAWwEAALID&#10;AAAAAA==&#10;" path="m0,128587l0,23812,0,20654,604,17612,1812,14692,3021,11775,4741,9199,6974,6971,9207,4734,11782,3013,14699,1804,17617,600,20654,0,23812,0,919162,0,922320,0,925357,600,928275,1804,931192,3013,933767,4734,936000,6971,938233,9199,942975,23812,942975,128587,919162,152399,23812,152399,0,131741,0,128587xe">
                        <v:fill on="f" focussize="0,0"/>
                        <v:stroke weight="0.74992125984252pt" color="#DFDFDF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C7254E"/>
                <w:sz w:val="17"/>
              </w:rPr>
              <w:t>order-</w:t>
            </w:r>
            <w:r>
              <w:rPr>
                <w:rFonts w:ascii="Courier New"/>
                <w:color w:val="C7254E"/>
                <w:spacing w:val="-2"/>
                <w:sz w:val="17"/>
              </w:rPr>
              <w:t>service</w:t>
            </w:r>
          </w:p>
        </w:tc>
        <w:tc>
          <w:tcPr>
            <w:tcW w:w="945" w:type="dxa"/>
            <w:shd w:val="clear" w:color="auto" w:fill="F9F9F9"/>
          </w:tcPr>
          <w:p w14:paraId="10C1320B">
            <w:pPr>
              <w:pStyle w:val="10"/>
              <w:rPr>
                <w:sz w:val="19"/>
              </w:rPr>
            </w:pPr>
            <w:r>
              <w:rPr>
                <w:color w:val="1A1A1A"/>
                <w:spacing w:val="-4"/>
                <w:w w:val="105"/>
                <w:sz w:val="19"/>
              </w:rPr>
              <w:t>8083</w:t>
            </w:r>
          </w:p>
        </w:tc>
        <w:tc>
          <w:tcPr>
            <w:tcW w:w="2085" w:type="dxa"/>
            <w:shd w:val="clear" w:color="auto" w:fill="F9F9F9"/>
          </w:tcPr>
          <w:p w14:paraId="135AE46A">
            <w:pPr>
              <w:pStyle w:val="10"/>
              <w:ind w:left="132"/>
              <w:rPr>
                <w:sz w:val="19"/>
              </w:rPr>
            </w:pPr>
            <w:r>
              <w:rPr>
                <w:color w:val="1A1A1A"/>
                <w:spacing w:val="-2"/>
                <w:w w:val="105"/>
                <w:sz w:val="19"/>
              </w:rPr>
              <w:t>Parallel</w:t>
            </w:r>
          </w:p>
        </w:tc>
        <w:tc>
          <w:tcPr>
            <w:tcW w:w="2680" w:type="dxa"/>
            <w:tcBorders>
              <w:right w:val="single" w:color="D0D0D0" w:sz="2" w:space="0"/>
            </w:tcBorders>
            <w:shd w:val="clear" w:color="auto" w:fill="F9F9F9"/>
          </w:tcPr>
          <w:p w14:paraId="343ADF8D">
            <w:pPr>
              <w:pStyle w:val="10"/>
              <w:ind w:left="141"/>
              <w:rPr>
                <w:sz w:val="19"/>
              </w:rPr>
            </w:pPr>
            <w:r>
              <w:rPr>
                <w:color w:val="1A1A1A"/>
                <w:spacing w:val="-2"/>
                <w:w w:val="105"/>
                <w:sz w:val="19"/>
              </w:rPr>
              <w:t>ThreadPool</w:t>
            </w:r>
            <w:r>
              <w:rPr>
                <w:color w:val="1A1A1A"/>
                <w:spacing w:val="-1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2"/>
                <w:w w:val="105"/>
                <w:sz w:val="19"/>
              </w:rPr>
              <w:t>Executor</w:t>
            </w:r>
          </w:p>
        </w:tc>
      </w:tr>
      <w:tr w14:paraId="305FC8B4">
        <w:tblPrEx>
          <w:tblBorders>
            <w:top w:val="single" w:color="D0D0D0" w:sz="6" w:space="0"/>
            <w:left w:val="single" w:color="D0D0D0" w:sz="6" w:space="0"/>
            <w:bottom w:val="single" w:color="D0D0D0" w:sz="6" w:space="0"/>
            <w:right w:val="single" w:color="D0D0D0" w:sz="6" w:space="0"/>
            <w:insideH w:val="single" w:color="D0D0D0" w:sz="6" w:space="0"/>
            <w:insideV w:val="single" w:color="D0D0D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20" w:type="dxa"/>
          </w:tcPr>
          <w:p w14:paraId="7FEA2BF2">
            <w:pPr>
              <w:pStyle w:val="10"/>
              <w:ind w:left="136"/>
              <w:rPr>
                <w:b/>
                <w:sz w:val="19"/>
              </w:rPr>
            </w:pPr>
            <w:r>
              <w:rPr>
                <w:b/>
                <w:color w:val="1A1A1A"/>
                <w:w w:val="105"/>
                <w:sz w:val="19"/>
              </w:rPr>
              <w:t>Phase</w:t>
            </w:r>
            <w:r>
              <w:rPr>
                <w:b/>
                <w:color w:val="1A1A1A"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color w:val="1A1A1A"/>
                <w:spacing w:val="-10"/>
                <w:w w:val="105"/>
                <w:sz w:val="19"/>
              </w:rPr>
              <w:t>3</w:t>
            </w:r>
          </w:p>
        </w:tc>
        <w:tc>
          <w:tcPr>
            <w:tcW w:w="3165" w:type="dxa"/>
          </w:tcPr>
          <w:p w14:paraId="074597D2">
            <w:pPr>
              <w:pStyle w:val="10"/>
              <w:spacing w:before="145"/>
              <w:ind w:left="217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g">
                  <w:drawing>
                    <wp:anchor distT="0" distB="0" distL="0" distR="0" simplePos="0" relativeHeight="251678720" behindDoc="1" locked="0" layoutInCell="1" allowOverlap="1">
                      <wp:simplePos x="0" y="0"/>
                      <wp:positionH relativeFrom="column">
                        <wp:posOffset>90170</wp:posOffset>
                      </wp:positionH>
                      <wp:positionV relativeFrom="paragraph">
                        <wp:posOffset>66040</wp:posOffset>
                      </wp:positionV>
                      <wp:extent cx="1019175" cy="161925"/>
                      <wp:effectExtent l="0" t="0" r="0" b="0"/>
                      <wp:wrapNone/>
                      <wp:docPr id="118" name="Group 1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9175" cy="161925"/>
                                <a:chOff x="0" y="0"/>
                                <a:chExt cx="1019175" cy="161925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0" y="0"/>
                                  <a:ext cx="10191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9175" h="161925">
                                      <a:moveTo>
                                        <a:pt x="994389" y="161920"/>
                                      </a:moveTo>
                                      <a:lnTo>
                                        <a:pt x="24785" y="161920"/>
                                      </a:lnTo>
                                      <a:lnTo>
                                        <a:pt x="21140" y="161194"/>
                                      </a:lnTo>
                                      <a:lnTo>
                                        <a:pt x="0" y="137136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994389" y="0"/>
                                      </a:lnTo>
                                      <a:lnTo>
                                        <a:pt x="1019174" y="24785"/>
                                      </a:lnTo>
                                      <a:lnTo>
                                        <a:pt x="1019174" y="137136"/>
                                      </a:lnTo>
                                      <a:lnTo>
                                        <a:pt x="998034" y="161194"/>
                                      </a:lnTo>
                                      <a:lnTo>
                                        <a:pt x="994389" y="1619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4762" y="4762"/>
                                  <a:ext cx="10096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0" h="152400">
                                      <a:moveTo>
                                        <a:pt x="0" y="1285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604" y="17612"/>
                                      </a:lnTo>
                                      <a:lnTo>
                                        <a:pt x="1812" y="14692"/>
                                      </a:lnTo>
                                      <a:lnTo>
                                        <a:pt x="3021" y="11775"/>
                                      </a:lnTo>
                                      <a:lnTo>
                                        <a:pt x="4741" y="9199"/>
                                      </a:lnTo>
                                      <a:lnTo>
                                        <a:pt x="6974" y="6971"/>
                                      </a:lnTo>
                                      <a:lnTo>
                                        <a:pt x="9207" y="4739"/>
                                      </a:lnTo>
                                      <a:lnTo>
                                        <a:pt x="11782" y="3018"/>
                                      </a:lnTo>
                                      <a:lnTo>
                                        <a:pt x="14699" y="1808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985837" y="0"/>
                                      </a:lnTo>
                                      <a:lnTo>
                                        <a:pt x="988995" y="0"/>
                                      </a:lnTo>
                                      <a:lnTo>
                                        <a:pt x="992032" y="604"/>
                                      </a:lnTo>
                                      <a:lnTo>
                                        <a:pt x="994950" y="1808"/>
                                      </a:lnTo>
                                      <a:lnTo>
                                        <a:pt x="997867" y="3018"/>
                                      </a:lnTo>
                                      <a:lnTo>
                                        <a:pt x="1000442" y="4739"/>
                                      </a:lnTo>
                                      <a:lnTo>
                                        <a:pt x="1002675" y="6971"/>
                                      </a:lnTo>
                                      <a:lnTo>
                                        <a:pt x="1004908" y="9199"/>
                                      </a:lnTo>
                                      <a:lnTo>
                                        <a:pt x="1009649" y="23812"/>
                                      </a:lnTo>
                                      <a:lnTo>
                                        <a:pt x="1009649" y="128587"/>
                                      </a:lnTo>
                                      <a:lnTo>
                                        <a:pt x="985837" y="152399"/>
                                      </a:lnTo>
                                      <a:lnTo>
                                        <a:pt x="23812" y="152399"/>
                                      </a:lnTo>
                                      <a:lnTo>
                                        <a:pt x="0" y="131741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DFDFD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7.1pt;margin-top:5.2pt;height:12.75pt;width:80.25pt;z-index:-251637760;mso-width-relative:page;mso-height-relative:page;" coordsize="1019175,161925" o:gfxdata="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M6xfn9kA&#10;AAAIAQAADwAAAAAAAAABACAAAAAiAAAAZHJzL2Rvd25yZXYueG1sUEsBAhQAFAAAAAgAh07iQAR0&#10;KRIfBAAAcg4AAA4AAAAAAAAAAQAgAAAAKAEAAGRycy9lMm9Eb2MueG1sUEsFBgAAAAAGAAYAWQEA&#10;ALkHAAAAAA==&#10;">
                      <o:lock v:ext="edit" aspectratio="f"/>
                      <v:shape id="Graphic 119" o:spid="_x0000_s1026" o:spt="100" style="position:absolute;left:0;top:0;height:161925;width:1019175;" fillcolor="#F2F2F2" filled="t" stroked="f" coordsize="1019175,161925" o:gfxdata="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YbwzugAAANwA&#10;AAAPAAAAAAAAAAEAIAAAACIAAABkcnMvZG93bnJldi54bWxQSwECFAAUAAAACACHTuJAMy8FnjsA&#10;AAA5AAAAEAAAAAAAAAABACAAAAAJAQAAZHJzL3NoYXBleG1sLnhtbFBLBQYAAAAABgAGAFsBAACz&#10;AwAAAAA=&#10;" path="m994389,161920l24785,161920,21140,161194,0,137136,0,133349,0,24785,24785,0,994389,0,1019174,24785,1019174,137136,998034,161194,994389,16192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120" o:spid="_x0000_s1026" o:spt="100" style="position:absolute;left:4762;top:4762;height:152400;width:1009650;" filled="f" stroked="t" coordsize="1009650,152400" o:gfxdata="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A6+qW8AAAA&#10;3AAAAA8AAAAAAAAAAQAgAAAAIgAAAGRycy9kb3ducmV2LnhtbFBLAQIUABQAAAAIAIdO4kAzLwWe&#10;OwAAADkAAAAQAAAAAAAAAAEAIAAAAAsBAABkcnMvc2hhcGV4bWwueG1sUEsFBgAAAAAGAAYAWwEA&#10;ALUDAAAAAA==&#10;" path="m0,128587l0,23812,0,20654,604,17612,1812,14692,3021,11775,4741,9199,6974,6971,9207,4739,11782,3018,14699,1808,17617,604,20654,0,23812,0,985837,0,988995,0,992032,604,994950,1808,997867,3018,1000442,4739,1002675,6971,1004908,9199,1009649,23812,1009649,128587,985837,152399,23812,152399,0,131741,0,128587xe">
                        <v:fill on="f" focussize="0,0"/>
                        <v:stroke weight="0.74992125984252pt" color="#DFDFDF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C7254E"/>
                <w:sz w:val="17"/>
              </w:rPr>
              <w:t>search-</w:t>
            </w:r>
            <w:r>
              <w:rPr>
                <w:rFonts w:ascii="Courier New"/>
                <w:color w:val="C7254E"/>
                <w:spacing w:val="-2"/>
                <w:sz w:val="17"/>
              </w:rPr>
              <w:t>service</w:t>
            </w:r>
          </w:p>
        </w:tc>
        <w:tc>
          <w:tcPr>
            <w:tcW w:w="945" w:type="dxa"/>
          </w:tcPr>
          <w:p w14:paraId="21AE6195">
            <w:pPr>
              <w:pStyle w:val="10"/>
              <w:rPr>
                <w:sz w:val="19"/>
              </w:rPr>
            </w:pPr>
            <w:r>
              <w:rPr>
                <w:color w:val="1A1A1A"/>
                <w:spacing w:val="-4"/>
                <w:w w:val="105"/>
                <w:sz w:val="19"/>
              </w:rPr>
              <w:t>8084</w:t>
            </w:r>
          </w:p>
        </w:tc>
        <w:tc>
          <w:tcPr>
            <w:tcW w:w="2085" w:type="dxa"/>
          </w:tcPr>
          <w:p w14:paraId="42D67424">
            <w:pPr>
              <w:pStyle w:val="10"/>
              <w:ind w:left="132"/>
              <w:rPr>
                <w:sz w:val="19"/>
              </w:rPr>
            </w:pPr>
            <w:r>
              <w:rPr>
                <w:color w:val="1A1A1A"/>
                <w:spacing w:val="-2"/>
                <w:w w:val="105"/>
                <w:sz w:val="19"/>
              </w:rPr>
              <w:t>Parallel</w:t>
            </w:r>
          </w:p>
        </w:tc>
        <w:tc>
          <w:tcPr>
            <w:tcW w:w="2680" w:type="dxa"/>
            <w:tcBorders>
              <w:right w:val="single" w:color="D0D0D0" w:sz="2" w:space="0"/>
            </w:tcBorders>
          </w:tcPr>
          <w:p w14:paraId="049B028D">
            <w:pPr>
              <w:pStyle w:val="10"/>
              <w:ind w:left="141"/>
              <w:rPr>
                <w:sz w:val="19"/>
              </w:rPr>
            </w:pPr>
            <w:r>
              <w:rPr>
                <w:color w:val="1A1A1A"/>
                <w:spacing w:val="-2"/>
                <w:w w:val="105"/>
                <w:sz w:val="19"/>
              </w:rPr>
              <w:t>ThreadPool</w:t>
            </w:r>
            <w:r>
              <w:rPr>
                <w:color w:val="1A1A1A"/>
                <w:spacing w:val="-1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2"/>
                <w:w w:val="105"/>
                <w:sz w:val="19"/>
              </w:rPr>
              <w:t>Executor</w:t>
            </w:r>
          </w:p>
        </w:tc>
      </w:tr>
      <w:tr w14:paraId="64C3288B">
        <w:tblPrEx>
          <w:tblBorders>
            <w:top w:val="single" w:color="D0D0D0" w:sz="6" w:space="0"/>
            <w:left w:val="single" w:color="D0D0D0" w:sz="6" w:space="0"/>
            <w:bottom w:val="single" w:color="D0D0D0" w:sz="6" w:space="0"/>
            <w:right w:val="single" w:color="D0D0D0" w:sz="6" w:space="0"/>
            <w:insideH w:val="single" w:color="D0D0D0" w:sz="6" w:space="0"/>
            <w:insideV w:val="single" w:color="D0D0D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320" w:type="dxa"/>
            <w:shd w:val="clear" w:color="auto" w:fill="F9F9F9"/>
          </w:tcPr>
          <w:p w14:paraId="5C30C480">
            <w:pPr>
              <w:pStyle w:val="10"/>
              <w:spacing w:before="125"/>
              <w:ind w:left="136"/>
              <w:rPr>
                <w:b/>
                <w:sz w:val="19"/>
              </w:rPr>
            </w:pPr>
            <w:r>
              <w:rPr>
                <w:b/>
                <w:color w:val="1A1A1A"/>
                <w:w w:val="105"/>
                <w:sz w:val="19"/>
              </w:rPr>
              <w:t>Phase</w:t>
            </w:r>
            <w:r>
              <w:rPr>
                <w:b/>
                <w:color w:val="1A1A1A"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color w:val="1A1A1A"/>
                <w:spacing w:val="-10"/>
                <w:w w:val="105"/>
                <w:sz w:val="19"/>
              </w:rPr>
              <w:t>3</w:t>
            </w:r>
          </w:p>
        </w:tc>
        <w:tc>
          <w:tcPr>
            <w:tcW w:w="3165" w:type="dxa"/>
          </w:tcPr>
          <w:p w14:paraId="4B608ECC">
            <w:pPr>
              <w:pStyle w:val="10"/>
              <w:spacing w:before="145"/>
              <w:ind w:left="217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g">
                  <w:drawing>
                    <wp:anchor distT="0" distB="0" distL="0" distR="0" simplePos="0" relativeHeight="251675648" behindDoc="1" locked="0" layoutInCell="1" allowOverlap="1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0</wp:posOffset>
                      </wp:positionV>
                      <wp:extent cx="2000250" cy="295275"/>
                      <wp:effectExtent l="0" t="0" r="0" b="0"/>
                      <wp:wrapNone/>
                      <wp:docPr id="121" name="Group 1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00250" cy="295275"/>
                                <a:chOff x="0" y="0"/>
                                <a:chExt cx="2000250" cy="295275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0" y="0"/>
                                  <a:ext cx="2000250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0" h="295275">
                                      <a:moveTo>
                                        <a:pt x="2000249" y="295274"/>
                                      </a:moveTo>
                                      <a:lnTo>
                                        <a:pt x="0" y="2952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00249" y="0"/>
                                      </a:lnTo>
                                      <a:lnTo>
                                        <a:pt x="2000249" y="2952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85724" y="66674"/>
                                  <a:ext cx="14192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19225" h="171450">
                                      <a:moveTo>
                                        <a:pt x="1394439" y="171445"/>
                                      </a:moveTo>
                                      <a:lnTo>
                                        <a:pt x="24785" y="171445"/>
                                      </a:lnTo>
                                      <a:lnTo>
                                        <a:pt x="21140" y="170719"/>
                                      </a:lnTo>
                                      <a:lnTo>
                                        <a:pt x="0" y="14666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394439" y="0"/>
                                      </a:lnTo>
                                      <a:lnTo>
                                        <a:pt x="1419224" y="24785"/>
                                      </a:lnTo>
                                      <a:lnTo>
                                        <a:pt x="1419224" y="146661"/>
                                      </a:lnTo>
                                      <a:lnTo>
                                        <a:pt x="1398083" y="170719"/>
                                      </a:lnTo>
                                      <a:lnTo>
                                        <a:pt x="1394439" y="1714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90487" y="71437"/>
                                  <a:ext cx="14097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9700" h="161925">
                                      <a:moveTo>
                                        <a:pt x="0" y="138112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45"/>
                                      </a:lnTo>
                                      <a:lnTo>
                                        <a:pt x="604" y="17607"/>
                                      </a:lnTo>
                                      <a:lnTo>
                                        <a:pt x="1812" y="14692"/>
                                      </a:lnTo>
                                      <a:lnTo>
                                        <a:pt x="3021" y="11775"/>
                                      </a:lnTo>
                                      <a:lnTo>
                                        <a:pt x="4741" y="9199"/>
                                      </a:lnTo>
                                      <a:lnTo>
                                        <a:pt x="6974" y="6971"/>
                                      </a:lnTo>
                                      <a:lnTo>
                                        <a:pt x="9207" y="4739"/>
                                      </a:lnTo>
                                      <a:lnTo>
                                        <a:pt x="11782" y="3018"/>
                                      </a:lnTo>
                                      <a:lnTo>
                                        <a:pt x="14699" y="1808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1385887" y="0"/>
                                      </a:lnTo>
                                      <a:lnTo>
                                        <a:pt x="1389045" y="0"/>
                                      </a:lnTo>
                                      <a:lnTo>
                                        <a:pt x="1392082" y="604"/>
                                      </a:lnTo>
                                      <a:lnTo>
                                        <a:pt x="1394999" y="1808"/>
                                      </a:lnTo>
                                      <a:lnTo>
                                        <a:pt x="1397917" y="3018"/>
                                      </a:lnTo>
                                      <a:lnTo>
                                        <a:pt x="1400492" y="4739"/>
                                      </a:lnTo>
                                      <a:lnTo>
                                        <a:pt x="1402725" y="6971"/>
                                      </a:lnTo>
                                      <a:lnTo>
                                        <a:pt x="1404957" y="9199"/>
                                      </a:lnTo>
                                      <a:lnTo>
                                        <a:pt x="1406678" y="11775"/>
                                      </a:lnTo>
                                      <a:lnTo>
                                        <a:pt x="1407887" y="14692"/>
                                      </a:lnTo>
                                      <a:lnTo>
                                        <a:pt x="1409095" y="17607"/>
                                      </a:lnTo>
                                      <a:lnTo>
                                        <a:pt x="1409699" y="20645"/>
                                      </a:lnTo>
                                      <a:lnTo>
                                        <a:pt x="1409699" y="23812"/>
                                      </a:lnTo>
                                      <a:lnTo>
                                        <a:pt x="1409699" y="138112"/>
                                      </a:lnTo>
                                      <a:lnTo>
                                        <a:pt x="1385887" y="161924"/>
                                      </a:lnTo>
                                      <a:lnTo>
                                        <a:pt x="23812" y="161924"/>
                                      </a:lnTo>
                                      <a:lnTo>
                                        <a:pt x="0" y="141266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DFDFD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35pt;margin-top:0pt;height:23.25pt;width:157.5pt;z-index:-251640832;mso-width-relative:page;mso-height-relative:page;" coordsize="2000250,295275" o:gfxdata="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IQVZizUAAAABAEAAA8AAAAAAAAAAQAgAAAAIgAAAGRycy9kb3ducmV2LnhtbFBLAQIU&#10;ABQAAAAIAIdO4kC6yo4WowQAAE0SAAAOAAAAAAAAAAEAIAAAACMBAABkcnMvZTJvRG9jLnhtbFBL&#10;BQYAAAAABgAGAFkBAAA4CAAAAAA=&#10;">
                      <o:lock v:ext="edit" aspectratio="f"/>
                      <v:shape id="Graphic 122" o:spid="_x0000_s1026" o:spt="100" style="position:absolute;left:0;top:0;height:295275;width:2000250;" fillcolor="#F9F9F9" filled="t" stroked="f" coordsize="2000250,295275" o:gfxdata="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Nt5Hm5AAAA3AAA&#10;AA8AAAAAAAAAAQAgAAAAIgAAAGRycy9kb3ducmV2LnhtbFBLAQIUABQAAAAIAIdO4kAzLwWeOwAA&#10;ADkAAAAQAAAAAAAAAAEAIAAAAAgBAABkcnMvc2hhcGV4bWwueG1sUEsFBgAAAAAGAAYAWwEAALID&#10;AAAAAA==&#10;" path="m2000249,295274l0,295274,0,0,2000249,0,2000249,29527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123" o:spid="_x0000_s1026" o:spt="100" style="position:absolute;left:85724;top:66674;height:171450;width:1419225;" fillcolor="#F2F2F2" filled="t" stroked="f" coordsize="1419225,171450" o:gfxdata="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4nDqL4A&#10;AADcAAAADwAAAAAAAAABACAAAAAiAAAAZHJzL2Rvd25yZXYueG1sUEsBAhQAFAAAAAgAh07iQDMv&#10;BZ47AAAAOQAAABAAAAAAAAAAAQAgAAAADQEAAGRycy9zaGFwZXhtbC54bWxQSwUGAAAAAAYABgBb&#10;AQAAtwMAAAAA&#10;" path="m1394439,171445l24785,171445,21140,170719,0,146661,0,142874,0,24785,24785,0,1394439,0,1419224,24785,1419224,146661,1398083,170719,1394439,171445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124" o:spid="_x0000_s1026" o:spt="100" style="position:absolute;left:90487;top:71437;height:161925;width:1409700;" filled="f" stroked="t" coordsize="1409700,161925" o:gfxdata="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El8kq8AAAA&#10;3AAAAA8AAAAAAAAAAQAgAAAAIgAAAGRycy9kb3ducmV2LnhtbFBLAQIUABQAAAAIAIdO4kAzLwWe&#10;OwAAADkAAAAQAAAAAAAAAAEAIAAAAAsBAABkcnMvc2hhcGV4bWwueG1sUEsFBgAAAAAGAAYAWwEA&#10;ALUDAAAAAA==&#10;" path="m0,138112l0,23812,0,20645,604,17607,1812,14692,3021,11775,4741,9199,6974,6971,9207,4739,11782,3018,14699,1808,17617,604,20654,0,23812,0,1385887,0,1389045,0,1392082,604,1394999,1808,1397917,3018,1400492,4739,1402725,6971,1404957,9199,1406678,11775,1407887,14692,1409095,17607,1409699,20645,1409699,23812,1409699,138112,1385887,161924,23812,161924,0,141266,0,138112xe">
                        <v:fill on="f" focussize="0,0"/>
                        <v:stroke weight="0.74992125984252pt" color="#DFDFDF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C7254E"/>
                <w:sz w:val="17"/>
              </w:rPr>
              <w:t>notification-</w:t>
            </w:r>
            <w:r>
              <w:rPr>
                <w:rFonts w:ascii="Courier New"/>
                <w:color w:val="C7254E"/>
                <w:spacing w:val="-2"/>
                <w:sz w:val="17"/>
              </w:rPr>
              <w:t>service</w:t>
            </w:r>
          </w:p>
        </w:tc>
        <w:tc>
          <w:tcPr>
            <w:tcW w:w="945" w:type="dxa"/>
            <w:shd w:val="clear" w:color="auto" w:fill="F9F9F9"/>
          </w:tcPr>
          <w:p w14:paraId="1BE3BE0A">
            <w:pPr>
              <w:pStyle w:val="10"/>
              <w:spacing w:before="125"/>
              <w:rPr>
                <w:sz w:val="19"/>
              </w:rPr>
            </w:pPr>
            <w:r>
              <w:rPr>
                <w:color w:val="1A1A1A"/>
                <w:spacing w:val="-4"/>
                <w:w w:val="105"/>
                <w:sz w:val="19"/>
              </w:rPr>
              <w:t>8085</w:t>
            </w:r>
          </w:p>
        </w:tc>
        <w:tc>
          <w:tcPr>
            <w:tcW w:w="2085" w:type="dxa"/>
            <w:shd w:val="clear" w:color="auto" w:fill="F9F9F9"/>
          </w:tcPr>
          <w:p w14:paraId="58A3309C">
            <w:pPr>
              <w:pStyle w:val="10"/>
              <w:spacing w:before="125"/>
              <w:ind w:left="132"/>
              <w:rPr>
                <w:sz w:val="19"/>
              </w:rPr>
            </w:pPr>
            <w:r>
              <w:rPr>
                <w:color w:val="1A1A1A"/>
                <w:spacing w:val="-2"/>
                <w:w w:val="105"/>
                <w:sz w:val="19"/>
              </w:rPr>
              <w:t>Parallel</w:t>
            </w:r>
          </w:p>
        </w:tc>
        <w:tc>
          <w:tcPr>
            <w:tcW w:w="2680" w:type="dxa"/>
            <w:tcBorders>
              <w:right w:val="single" w:color="D0D0D0" w:sz="2" w:space="0"/>
            </w:tcBorders>
            <w:shd w:val="clear" w:color="auto" w:fill="F9F9F9"/>
          </w:tcPr>
          <w:p w14:paraId="20068665">
            <w:pPr>
              <w:pStyle w:val="10"/>
              <w:spacing w:before="125"/>
              <w:ind w:left="141"/>
              <w:rPr>
                <w:sz w:val="19"/>
              </w:rPr>
            </w:pPr>
            <w:r>
              <w:rPr>
                <w:color w:val="1A1A1A"/>
                <w:spacing w:val="-2"/>
                <w:w w:val="105"/>
                <w:sz w:val="19"/>
              </w:rPr>
              <w:t>ThreadPool</w:t>
            </w:r>
            <w:r>
              <w:rPr>
                <w:color w:val="1A1A1A"/>
                <w:spacing w:val="-1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2"/>
                <w:w w:val="105"/>
                <w:sz w:val="19"/>
              </w:rPr>
              <w:t>Executor</w:t>
            </w:r>
          </w:p>
        </w:tc>
      </w:tr>
      <w:tr w14:paraId="2E0F9B99">
        <w:tblPrEx>
          <w:tblBorders>
            <w:top w:val="single" w:color="D0D0D0" w:sz="6" w:space="0"/>
            <w:left w:val="single" w:color="D0D0D0" w:sz="6" w:space="0"/>
            <w:bottom w:val="single" w:color="D0D0D0" w:sz="6" w:space="0"/>
            <w:right w:val="single" w:color="D0D0D0" w:sz="6" w:space="0"/>
            <w:insideH w:val="single" w:color="D0D0D0" w:sz="6" w:space="0"/>
            <w:insideV w:val="single" w:color="D0D0D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20" w:type="dxa"/>
          </w:tcPr>
          <w:p w14:paraId="732A8CEF">
            <w:pPr>
              <w:pStyle w:val="10"/>
              <w:ind w:left="136"/>
              <w:rPr>
                <w:b/>
                <w:sz w:val="19"/>
              </w:rPr>
            </w:pPr>
            <w:r>
              <w:rPr>
                <w:b/>
                <w:color w:val="1A1A1A"/>
                <w:w w:val="105"/>
                <w:sz w:val="19"/>
              </w:rPr>
              <w:t>Phase</w:t>
            </w:r>
            <w:r>
              <w:rPr>
                <w:b/>
                <w:color w:val="1A1A1A"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color w:val="1A1A1A"/>
                <w:spacing w:val="-10"/>
                <w:w w:val="105"/>
                <w:sz w:val="19"/>
              </w:rPr>
              <w:t>3</w:t>
            </w:r>
          </w:p>
        </w:tc>
        <w:tc>
          <w:tcPr>
            <w:tcW w:w="3165" w:type="dxa"/>
          </w:tcPr>
          <w:p w14:paraId="5D476456">
            <w:pPr>
              <w:pStyle w:val="10"/>
              <w:spacing w:before="145"/>
              <w:ind w:left="217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g">
                  <w:drawing>
                    <wp:anchor distT="0" distB="0" distL="0" distR="0" simplePos="0" relativeHeight="251679744" behindDoc="1" locked="0" layoutInCell="1" allowOverlap="1">
                      <wp:simplePos x="0" y="0"/>
                      <wp:positionH relativeFrom="column">
                        <wp:posOffset>90170</wp:posOffset>
                      </wp:positionH>
                      <wp:positionV relativeFrom="paragraph">
                        <wp:posOffset>66040</wp:posOffset>
                      </wp:positionV>
                      <wp:extent cx="1219200" cy="161925"/>
                      <wp:effectExtent l="0" t="0" r="0" b="0"/>
                      <wp:wrapNone/>
                      <wp:docPr id="125" name="Group 1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200" cy="161925"/>
                                <a:chOff x="0" y="0"/>
                                <a:chExt cx="1219200" cy="161925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0" y="0"/>
                                  <a:ext cx="12192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161925">
                                      <a:moveTo>
                                        <a:pt x="1194414" y="161920"/>
                                      </a:moveTo>
                                      <a:lnTo>
                                        <a:pt x="24785" y="161920"/>
                                      </a:lnTo>
                                      <a:lnTo>
                                        <a:pt x="21140" y="161194"/>
                                      </a:lnTo>
                                      <a:lnTo>
                                        <a:pt x="0" y="137131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194414" y="0"/>
                                      </a:lnTo>
                                      <a:lnTo>
                                        <a:pt x="1219199" y="24780"/>
                                      </a:lnTo>
                                      <a:lnTo>
                                        <a:pt x="1219199" y="137131"/>
                                      </a:lnTo>
                                      <a:lnTo>
                                        <a:pt x="1198059" y="161194"/>
                                      </a:lnTo>
                                      <a:lnTo>
                                        <a:pt x="1194414" y="1619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4762" y="4762"/>
                                  <a:ext cx="12096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9675" h="152400">
                                      <a:moveTo>
                                        <a:pt x="0" y="1285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604" y="17607"/>
                                      </a:lnTo>
                                      <a:lnTo>
                                        <a:pt x="1812" y="14692"/>
                                      </a:lnTo>
                                      <a:lnTo>
                                        <a:pt x="3021" y="11775"/>
                                      </a:lnTo>
                                      <a:lnTo>
                                        <a:pt x="4741" y="9199"/>
                                      </a:lnTo>
                                      <a:lnTo>
                                        <a:pt x="6974" y="6966"/>
                                      </a:lnTo>
                                      <a:lnTo>
                                        <a:pt x="9207" y="4730"/>
                                      </a:lnTo>
                                      <a:lnTo>
                                        <a:pt x="11782" y="3013"/>
                                      </a:lnTo>
                                      <a:lnTo>
                                        <a:pt x="14699" y="1808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1185862" y="0"/>
                                      </a:lnTo>
                                      <a:lnTo>
                                        <a:pt x="1189020" y="0"/>
                                      </a:lnTo>
                                      <a:lnTo>
                                        <a:pt x="1192057" y="604"/>
                                      </a:lnTo>
                                      <a:lnTo>
                                        <a:pt x="1194974" y="1808"/>
                                      </a:lnTo>
                                      <a:lnTo>
                                        <a:pt x="1197892" y="3013"/>
                                      </a:lnTo>
                                      <a:lnTo>
                                        <a:pt x="1200467" y="4730"/>
                                      </a:lnTo>
                                      <a:lnTo>
                                        <a:pt x="1202700" y="6966"/>
                                      </a:lnTo>
                                      <a:lnTo>
                                        <a:pt x="1204932" y="9199"/>
                                      </a:lnTo>
                                      <a:lnTo>
                                        <a:pt x="1206653" y="11775"/>
                                      </a:lnTo>
                                      <a:lnTo>
                                        <a:pt x="1207861" y="14692"/>
                                      </a:lnTo>
                                      <a:lnTo>
                                        <a:pt x="1209070" y="17607"/>
                                      </a:lnTo>
                                      <a:lnTo>
                                        <a:pt x="1209674" y="20650"/>
                                      </a:lnTo>
                                      <a:lnTo>
                                        <a:pt x="1209674" y="23812"/>
                                      </a:lnTo>
                                      <a:lnTo>
                                        <a:pt x="1209674" y="128587"/>
                                      </a:lnTo>
                                      <a:lnTo>
                                        <a:pt x="1185862" y="152399"/>
                                      </a:lnTo>
                                      <a:lnTo>
                                        <a:pt x="23812" y="152399"/>
                                      </a:lnTo>
                                      <a:lnTo>
                                        <a:pt x="0" y="131741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DFDFD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7.1pt;margin-top:5.2pt;height:12.75pt;width:96pt;z-index:-251636736;mso-width-relative:page;mso-height-relative:page;" coordsize="1219200,161925" o:gfxdata="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">
                      <o:lock v:ext="edit" aspectratio="f"/>
                      <v:shape id="Graphic 126" o:spid="_x0000_s1026" o:spt="100" style="position:absolute;left:0;top:0;height:161925;width:1219200;" fillcolor="#F2F2F2" filled="t" stroked="f" coordsize="1219200,161925" o:gfxdata="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iLxMO8AAAA&#10;3AAAAA8AAAAAAAAAAQAgAAAAIgAAAGRycy9kb3ducmV2LnhtbFBLAQIUABQAAAAIAIdO4kAzLwWe&#10;OwAAADkAAAAQAAAAAAAAAAEAIAAAAAsBAABkcnMvc2hhcGV4bWwueG1sUEsFBgAAAAAGAAYAWwEA&#10;ALUDAAAAAA==&#10;" path="m1194414,161920l24785,161920,21140,161194,0,137131,0,133349,0,24780,24785,0,1194414,0,1219199,24780,1219199,137131,1198059,161194,1194414,16192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127" o:spid="_x0000_s1026" o:spt="100" style="position:absolute;left:4762;top:4762;height:152400;width:1209675;" filled="f" stroked="t" coordsize="1209675,152400" o:gfxdata="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rSTe8AAAA&#10;3AAAAA8AAAAAAAAAAQAgAAAAIgAAAGRycy9kb3ducmV2LnhtbFBLAQIUABQAAAAIAIdO4kAzLwWe&#10;OwAAADkAAAAQAAAAAAAAAAEAIAAAAAsBAABkcnMvc2hhcGV4bWwueG1sUEsFBgAAAAAGAAYAWwEA&#10;ALUDAAAAAA==&#10;" path="m0,128587l0,23812,0,20650,604,17607,1812,14692,3021,11775,4741,9199,6974,6966,9207,4730,11782,3013,14699,1808,17617,604,20654,0,23812,0,1185862,0,1189020,0,1192057,604,1194974,1808,1197892,3013,1200467,4730,1202700,6966,1204932,9199,1206653,11775,1207861,14692,1209070,17607,1209674,20650,1209674,23812,1209674,128587,1185862,152399,23812,152399,0,131741,0,128587xe">
                        <v:fill on="f" focussize="0,0"/>
                        <v:stroke weight="0.74992125984252pt" color="#DFDFDF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C7254E"/>
                <w:sz w:val="17"/>
              </w:rPr>
              <w:t>analytics-</w:t>
            </w:r>
            <w:r>
              <w:rPr>
                <w:rFonts w:ascii="Courier New"/>
                <w:color w:val="C7254E"/>
                <w:spacing w:val="-2"/>
                <w:sz w:val="17"/>
              </w:rPr>
              <w:t>service</w:t>
            </w:r>
          </w:p>
        </w:tc>
        <w:tc>
          <w:tcPr>
            <w:tcW w:w="945" w:type="dxa"/>
          </w:tcPr>
          <w:p w14:paraId="758DCC23">
            <w:pPr>
              <w:pStyle w:val="10"/>
              <w:rPr>
                <w:sz w:val="19"/>
              </w:rPr>
            </w:pPr>
            <w:r>
              <w:rPr>
                <w:color w:val="1A1A1A"/>
                <w:spacing w:val="-4"/>
                <w:w w:val="105"/>
                <w:sz w:val="19"/>
              </w:rPr>
              <w:t>8086</w:t>
            </w:r>
          </w:p>
        </w:tc>
        <w:tc>
          <w:tcPr>
            <w:tcW w:w="2085" w:type="dxa"/>
          </w:tcPr>
          <w:p w14:paraId="0EC13BEA">
            <w:pPr>
              <w:pStyle w:val="10"/>
              <w:ind w:left="132"/>
              <w:rPr>
                <w:sz w:val="19"/>
              </w:rPr>
            </w:pPr>
            <w:r>
              <w:rPr>
                <w:color w:val="1A1A1A"/>
                <w:spacing w:val="-2"/>
                <w:w w:val="105"/>
                <w:sz w:val="19"/>
              </w:rPr>
              <w:t>Parallel</w:t>
            </w:r>
          </w:p>
        </w:tc>
        <w:tc>
          <w:tcPr>
            <w:tcW w:w="2680" w:type="dxa"/>
            <w:tcBorders>
              <w:right w:val="single" w:color="D0D0D0" w:sz="2" w:space="0"/>
            </w:tcBorders>
          </w:tcPr>
          <w:p w14:paraId="56B71E53">
            <w:pPr>
              <w:pStyle w:val="10"/>
              <w:ind w:left="141"/>
              <w:rPr>
                <w:sz w:val="19"/>
              </w:rPr>
            </w:pPr>
            <w:r>
              <w:rPr>
                <w:color w:val="1A1A1A"/>
                <w:spacing w:val="-2"/>
                <w:w w:val="105"/>
                <w:sz w:val="19"/>
              </w:rPr>
              <w:t>ThreadPool</w:t>
            </w:r>
            <w:r>
              <w:rPr>
                <w:color w:val="1A1A1A"/>
                <w:spacing w:val="-1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2"/>
                <w:w w:val="105"/>
                <w:sz w:val="19"/>
              </w:rPr>
              <w:t>Executor</w:t>
            </w:r>
          </w:p>
        </w:tc>
      </w:tr>
    </w:tbl>
    <w:p w14:paraId="548FCA02">
      <w:pPr>
        <w:pStyle w:val="6"/>
        <w:spacing w:before="1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224790</wp:posOffset>
                </wp:positionV>
                <wp:extent cx="6480175" cy="19050"/>
                <wp:effectExtent l="0" t="0" r="0" b="0"/>
                <wp:wrapTopAndBottom/>
                <wp:docPr id="128" name="Graphic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1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0124" y="0"/>
                              </a:lnTo>
                              <a:lnTo>
                                <a:pt x="64801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8" o:spid="_x0000_s1026" o:spt="100" style="position:absolute;left:0pt;margin-left:42.75pt;margin-top:17.7pt;height:1.5pt;width:510.25pt;mso-position-horizontal-relative:page;mso-wrap-distance-bottom:0pt;mso-wrap-distance-top:0pt;z-index:-251627520;mso-width-relative:page;mso-height-relative:page;" fillcolor="#DFDFDF" filled="t" stroked="f" coordsize="6480175,19050" o:gfxdata="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nQiNQ2gAAAAkBAAAPAAAAAAAAAAEAIAAAACIAAABkcnMvZG93bnJldi54bWxQSwECFAAUAAAA&#10;CACHTuJA1Gl1vSUCAADoBAAADgAAAAAAAAABACAAAAApAQAAZHJzL2Uyb0RvYy54bWxQSwUGAAAA&#10;AAYABgBZAQAAwAUAAAAA&#10;" path="m6480124,19049l0,19049,0,0,6480124,0,6480124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8B84771">
      <w:pPr>
        <w:pStyle w:val="6"/>
        <w:spacing w:before="192"/>
        <w:rPr>
          <w:sz w:val="33"/>
        </w:rPr>
      </w:pPr>
    </w:p>
    <w:p w14:paraId="284C4B9F">
      <w:pPr>
        <w:pStyle w:val="2"/>
        <w:numPr>
          <w:ilvl w:val="0"/>
          <w:numId w:val="3"/>
        </w:numPr>
        <w:tabs>
          <w:tab w:val="left" w:pos="371"/>
        </w:tabs>
        <w:spacing w:before="1" w:after="0" w:line="240" w:lineRule="auto"/>
        <w:ind w:left="371" w:right="0" w:hanging="367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326390</wp:posOffset>
                </wp:positionV>
                <wp:extent cx="6480175" cy="9525"/>
                <wp:effectExtent l="0" t="0" r="0" b="0"/>
                <wp:wrapTopAndBottom/>
                <wp:docPr id="129" name="Graphic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1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80124" y="0"/>
                              </a:lnTo>
                              <a:lnTo>
                                <a:pt x="64801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9" o:spid="_x0000_s1026" o:spt="100" style="position:absolute;left:0pt;margin-left:42.75pt;margin-top:25.7pt;height:0.75pt;width:510.25pt;mso-position-horizontal-relative:page;mso-wrap-distance-bottom:0pt;mso-wrap-distance-top:0pt;z-index:-251627520;mso-width-relative:page;mso-height-relative:page;" fillcolor="#DDDDDD" filled="t" stroked="f" coordsize="6480175,9525" o:gfxdata="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HG8&#10;F5bYAAAACQEAAA8AAAAAAAAAAQAgAAAAIgAAAGRycy9kb3ducmV2LnhtbFBLAQIUABQAAAAIAIdO&#10;4kAxYRSAIwIAAOMEAAAOAAAAAAAAAAEAIAAAACcBAABkcnMvZTJvRG9jLnhtbFBLBQYAAAAABgAG&#10;AFkBAAC8BQAAAAA=&#10;" path="m6480124,9524l0,9524,0,0,6480124,0,6480124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 w:val="0"/>
          <w:color w:val="111111"/>
          <w:w w:val="85"/>
        </w:rPr>
        <w:t>Source</w:t>
      </w:r>
      <w:r>
        <w:rPr>
          <w:b w:val="0"/>
          <w:color w:val="111111"/>
          <w:spacing w:val="39"/>
        </w:rPr>
        <w:t xml:space="preserve"> </w:t>
      </w:r>
      <w:r>
        <w:rPr>
          <w:b w:val="0"/>
          <w:color w:val="111111"/>
          <w:w w:val="85"/>
        </w:rPr>
        <w:t>Code</w:t>
      </w:r>
      <w:r>
        <w:rPr>
          <w:b w:val="0"/>
          <w:color w:val="111111"/>
          <w:spacing w:val="40"/>
        </w:rPr>
        <w:t xml:space="preserve"> </w:t>
      </w:r>
      <w:r>
        <w:rPr>
          <w:b w:val="0"/>
          <w:color w:val="111111"/>
          <w:spacing w:val="-2"/>
          <w:w w:val="85"/>
        </w:rPr>
        <w:t>Walkthrough</w:t>
      </w:r>
    </w:p>
    <w:p w14:paraId="0A51F03A">
      <w:pPr>
        <w:spacing w:before="203"/>
        <w:ind w:left="4" w:right="0" w:firstLine="0"/>
        <w:jc w:val="left"/>
        <w:rPr>
          <w:rFonts w:ascii="Georgia"/>
          <w:sz w:val="22"/>
        </w:rPr>
      </w:pPr>
      <w:r>
        <w:rPr>
          <w:rFonts w:ascii="Georgia"/>
          <w:color w:val="1A1A1A"/>
          <w:sz w:val="22"/>
        </w:rPr>
        <w:t>Implementation</w:t>
      </w:r>
      <w:r>
        <w:rPr>
          <w:rFonts w:ascii="Georgia"/>
          <w:color w:val="1A1A1A"/>
          <w:spacing w:val="-8"/>
          <w:sz w:val="22"/>
        </w:rPr>
        <w:t xml:space="preserve"> </w:t>
      </w:r>
      <w:r>
        <w:rPr>
          <w:rFonts w:ascii="Georgia"/>
          <w:color w:val="1A1A1A"/>
          <w:sz w:val="22"/>
        </w:rPr>
        <w:t>in</w:t>
      </w:r>
      <w:r>
        <w:rPr>
          <w:rFonts w:ascii="Georgia"/>
          <w:color w:val="1A1A1A"/>
          <w:spacing w:val="-7"/>
          <w:sz w:val="22"/>
        </w:rPr>
        <w:t xml:space="preserve"> </w:t>
      </w:r>
      <w:r>
        <w:fldChar w:fldCharType="begin"/>
      </w:r>
      <w:r>
        <w:instrText xml:space="preserve"> HYPERLINK "file://localhost/c:/Users/kasiv/OneDrive/Desktop/ecoexchange/runner-service/src/main/java/com/industry_connect/runner/EcoExchangeRunner.java" \h </w:instrText>
      </w:r>
      <w:r>
        <w:fldChar w:fldCharType="separate"/>
      </w:r>
      <w:r>
        <w:rPr>
          <w:rFonts w:ascii="Georgia"/>
          <w:color w:val="1A1A1A"/>
          <w:spacing w:val="-2"/>
          <w:sz w:val="22"/>
        </w:rPr>
        <w:t>EcoExchangeRunner.java</w:t>
      </w:r>
      <w:r>
        <w:rPr>
          <w:rFonts w:ascii="Georgia"/>
          <w:color w:val="1A1A1A"/>
          <w:spacing w:val="-2"/>
          <w:sz w:val="22"/>
        </w:rPr>
        <w:fldChar w:fldCharType="end"/>
      </w:r>
      <w:r>
        <w:rPr>
          <w:rFonts w:ascii="Georgia"/>
          <w:color w:val="1A1A1A"/>
          <w:spacing w:val="-2"/>
          <w:sz w:val="22"/>
        </w:rPr>
        <w:t>:</w:t>
      </w:r>
    </w:p>
    <w:p w14:paraId="145D16AE">
      <w:pPr>
        <w:spacing w:after="0"/>
        <w:jc w:val="left"/>
        <w:rPr>
          <w:rFonts w:ascii="Georgia"/>
          <w:sz w:val="22"/>
        </w:rPr>
        <w:sectPr>
          <w:type w:val="continuous"/>
          <w:pgSz w:w="11900" w:h="16840"/>
          <w:pgMar w:top="720" w:right="708" w:bottom="280" w:left="850" w:header="720" w:footer="720" w:gutter="0"/>
          <w:cols w:space="720" w:num="1"/>
        </w:sectPr>
      </w:pPr>
    </w:p>
    <w:p w14:paraId="07773665">
      <w:pPr>
        <w:pStyle w:val="6"/>
        <w:spacing w:before="77"/>
        <w:rPr>
          <w:rFonts w:ascii="Georgia"/>
        </w:rPr>
      </w:pPr>
    </w:p>
    <w:p w14:paraId="789341D3">
      <w:pPr>
        <w:pStyle w:val="6"/>
        <w:spacing w:before="0"/>
        <w:ind w:left="9" w:right="5962"/>
        <w:jc w:val="center"/>
      </w:pPr>
      <w:r>
        <w:rPr>
          <w:color w:val="1A1A1A"/>
          <w:w w:val="105"/>
        </w:rPr>
        <w:t>package</w:t>
      </w:r>
      <w:r>
        <w:rPr>
          <w:color w:val="1A1A1A"/>
          <w:spacing w:val="-23"/>
          <w:w w:val="105"/>
        </w:rPr>
        <w:t xml:space="preserve"> </w:t>
      </w:r>
      <w:r>
        <w:rPr>
          <w:color w:val="1A1A1A"/>
          <w:spacing w:val="-2"/>
          <w:w w:val="105"/>
        </w:rPr>
        <w:t>com.industry_connect.runner;</w:t>
      </w:r>
    </w:p>
    <w:p w14:paraId="7F6BA8BF">
      <w:pPr>
        <w:pStyle w:val="6"/>
        <w:spacing w:before="0"/>
      </w:pPr>
    </w:p>
    <w:p w14:paraId="44BB15F2">
      <w:pPr>
        <w:pStyle w:val="6"/>
        <w:spacing w:before="93"/>
      </w:pPr>
    </w:p>
    <w:p w14:paraId="47C31A7F">
      <w:pPr>
        <w:pStyle w:val="6"/>
        <w:spacing w:before="0" w:line="415" w:lineRule="auto"/>
        <w:ind w:left="394" w:right="6917"/>
      </w:pPr>
      <w:r>
        <w:rPr>
          <w:color w:val="1A1A1A"/>
          <w:w w:val="105"/>
        </w:rPr>
        <w:t>import</w:t>
      </w:r>
      <w:r>
        <w:rPr>
          <w:color w:val="1A1A1A"/>
          <w:spacing w:val="40"/>
          <w:w w:val="105"/>
        </w:rPr>
        <w:t xml:space="preserve"> </w:t>
      </w:r>
      <w:r>
        <w:rPr>
          <w:color w:val="1A1A1A"/>
          <w:w w:val="105"/>
        </w:rPr>
        <w:t xml:space="preserve">java.io.File; </w:t>
      </w:r>
      <w:r>
        <w:rPr>
          <w:color w:val="1A1A1A"/>
          <w:spacing w:val="-2"/>
          <w:w w:val="105"/>
        </w:rPr>
        <w:t>import</w:t>
      </w:r>
      <w:r>
        <w:rPr>
          <w:color w:val="1A1A1A"/>
          <w:spacing w:val="-20"/>
          <w:w w:val="105"/>
        </w:rPr>
        <w:t xml:space="preserve"> </w:t>
      </w:r>
      <w:r>
        <w:rPr>
          <w:color w:val="1A1A1A"/>
          <w:spacing w:val="-2"/>
          <w:w w:val="105"/>
        </w:rPr>
        <w:t xml:space="preserve">java.util.ArrayList; </w:t>
      </w:r>
      <w:r>
        <w:rPr>
          <w:color w:val="1A1A1A"/>
          <w:w w:val="105"/>
        </w:rPr>
        <w:t>import java.util.List;</w:t>
      </w:r>
    </w:p>
    <w:p w14:paraId="675DC9F2">
      <w:pPr>
        <w:pStyle w:val="6"/>
        <w:spacing w:before="0" w:line="415" w:lineRule="auto"/>
        <w:ind w:left="394" w:right="4977"/>
      </w:pPr>
      <w:r>
        <w:rPr>
          <w:color w:val="1A1A1A"/>
          <w:spacing w:val="-2"/>
          <w:w w:val="105"/>
        </w:rPr>
        <w:t>import</w:t>
      </w:r>
      <w:r>
        <w:rPr>
          <w:color w:val="1A1A1A"/>
          <w:spacing w:val="-8"/>
          <w:w w:val="105"/>
        </w:rPr>
        <w:t xml:space="preserve"> </w:t>
      </w:r>
      <w:r>
        <w:rPr>
          <w:color w:val="1A1A1A"/>
          <w:spacing w:val="-2"/>
          <w:w w:val="105"/>
        </w:rPr>
        <w:t xml:space="preserve">java.util.concurrent.ExecutorService; </w:t>
      </w:r>
      <w:r>
        <w:rPr>
          <w:color w:val="1A1A1A"/>
          <w:w w:val="105"/>
        </w:rPr>
        <w:t>import java.util.concurrent.Executors; import org.slf4j.Logger;</w:t>
      </w:r>
    </w:p>
    <w:p w14:paraId="6AB9A69E">
      <w:pPr>
        <w:pStyle w:val="6"/>
        <w:spacing w:before="0" w:line="196" w:lineRule="exact"/>
        <w:ind w:left="394"/>
      </w:pPr>
      <w:r>
        <w:rPr>
          <w:color w:val="1A1A1A"/>
          <w:w w:val="105"/>
        </w:rPr>
        <w:t>import</w:t>
      </w:r>
      <w:r>
        <w:rPr>
          <w:color w:val="1A1A1A"/>
          <w:spacing w:val="-20"/>
          <w:w w:val="105"/>
        </w:rPr>
        <w:t xml:space="preserve"> </w:t>
      </w:r>
      <w:r>
        <w:rPr>
          <w:color w:val="1A1A1A"/>
          <w:spacing w:val="-2"/>
          <w:w w:val="105"/>
        </w:rPr>
        <w:t>org.slf4j.LoggerFactory;</w:t>
      </w:r>
    </w:p>
    <w:p w14:paraId="70E01417">
      <w:pPr>
        <w:pStyle w:val="6"/>
        <w:spacing w:before="0"/>
      </w:pPr>
    </w:p>
    <w:p w14:paraId="7583F5C3">
      <w:pPr>
        <w:pStyle w:val="6"/>
        <w:spacing w:before="85"/>
      </w:pPr>
    </w:p>
    <w:p w14:paraId="521D96A4">
      <w:pPr>
        <w:pStyle w:val="6"/>
        <w:spacing w:before="0"/>
        <w:ind w:right="5962"/>
        <w:jc w:val="center"/>
      </w:pPr>
      <w:r>
        <w:rPr>
          <w:color w:val="1A1A1A"/>
          <w:spacing w:val="-2"/>
          <w:w w:val="105"/>
        </w:rPr>
        <w:t>public</w:t>
      </w:r>
      <w:r>
        <w:rPr>
          <w:color w:val="1A1A1A"/>
          <w:spacing w:val="-12"/>
          <w:w w:val="105"/>
        </w:rPr>
        <w:t xml:space="preserve"> </w:t>
      </w:r>
      <w:r>
        <w:rPr>
          <w:color w:val="1A1A1A"/>
          <w:spacing w:val="-2"/>
          <w:w w:val="105"/>
        </w:rPr>
        <w:t>class</w:t>
      </w:r>
      <w:r>
        <w:rPr>
          <w:color w:val="1A1A1A"/>
          <w:spacing w:val="-11"/>
          <w:w w:val="105"/>
        </w:rPr>
        <w:t xml:space="preserve"> </w:t>
      </w:r>
      <w:r>
        <w:rPr>
          <w:color w:val="1A1A1A"/>
          <w:spacing w:val="-2"/>
          <w:w w:val="105"/>
        </w:rPr>
        <w:t>EcoExchangeRunner</w:t>
      </w:r>
      <w:r>
        <w:rPr>
          <w:color w:val="1A1A1A"/>
          <w:spacing w:val="-11"/>
          <w:w w:val="105"/>
        </w:rPr>
        <w:t xml:space="preserve"> </w:t>
      </w:r>
      <w:r>
        <w:rPr>
          <w:color w:val="1A1A1A"/>
          <w:spacing w:val="-10"/>
          <w:w w:val="105"/>
        </w:rPr>
        <w:t>{</w:t>
      </w:r>
    </w:p>
    <w:p w14:paraId="273301E2">
      <w:pPr>
        <w:pStyle w:val="6"/>
        <w:ind w:left="843"/>
      </w:pPr>
      <w:r>
        <w:rPr>
          <w:color w:val="1A1A1A"/>
          <w:w w:val="105"/>
        </w:rPr>
        <w:t>private</w:t>
      </w:r>
      <w:r>
        <w:rPr>
          <w:color w:val="1A1A1A"/>
          <w:spacing w:val="-16"/>
          <w:w w:val="105"/>
        </w:rPr>
        <w:t xml:space="preserve"> </w:t>
      </w:r>
      <w:r>
        <w:rPr>
          <w:color w:val="1A1A1A"/>
          <w:w w:val="105"/>
        </w:rPr>
        <w:t>static</w:t>
      </w:r>
      <w:r>
        <w:rPr>
          <w:color w:val="1A1A1A"/>
          <w:spacing w:val="-15"/>
          <w:w w:val="105"/>
        </w:rPr>
        <w:t xml:space="preserve"> </w:t>
      </w:r>
      <w:r>
        <w:rPr>
          <w:color w:val="1A1A1A"/>
          <w:w w:val="105"/>
        </w:rPr>
        <w:t>final</w:t>
      </w:r>
      <w:r>
        <w:rPr>
          <w:color w:val="1A1A1A"/>
          <w:spacing w:val="-15"/>
          <w:w w:val="105"/>
        </w:rPr>
        <w:t xml:space="preserve"> </w:t>
      </w:r>
      <w:r>
        <w:rPr>
          <w:color w:val="1A1A1A"/>
          <w:w w:val="105"/>
        </w:rPr>
        <w:t>Logger</w:t>
      </w:r>
      <w:r>
        <w:rPr>
          <w:color w:val="1A1A1A"/>
          <w:spacing w:val="-15"/>
          <w:w w:val="105"/>
        </w:rPr>
        <w:t xml:space="preserve"> </w:t>
      </w:r>
      <w:r>
        <w:rPr>
          <w:color w:val="1A1A1A"/>
          <w:w w:val="105"/>
        </w:rPr>
        <w:t>log</w:t>
      </w:r>
      <w:r>
        <w:rPr>
          <w:color w:val="1A1A1A"/>
          <w:spacing w:val="-15"/>
          <w:w w:val="105"/>
        </w:rPr>
        <w:t xml:space="preserve"> </w:t>
      </w:r>
      <w:r>
        <w:rPr>
          <w:color w:val="1A1A1A"/>
          <w:w w:val="105"/>
        </w:rPr>
        <w:t>=</w:t>
      </w:r>
      <w:r>
        <w:rPr>
          <w:color w:val="1A1A1A"/>
          <w:spacing w:val="-15"/>
          <w:w w:val="105"/>
        </w:rPr>
        <w:t xml:space="preserve"> </w:t>
      </w:r>
      <w:r>
        <w:rPr>
          <w:color w:val="1A1A1A"/>
          <w:spacing w:val="-2"/>
          <w:w w:val="105"/>
        </w:rPr>
        <w:t>LoggerFactory.getLogger(EcoExchangeRunner.clas</w:t>
      </w:r>
    </w:p>
    <w:p w14:paraId="1721EFDA">
      <w:pPr>
        <w:pStyle w:val="6"/>
        <w:ind w:left="394"/>
      </w:pPr>
      <w:r>
        <w:rPr>
          <w:color w:val="1A1A1A"/>
          <w:spacing w:val="-5"/>
          <w:w w:val="105"/>
        </w:rPr>
        <w:t>s);</w:t>
      </w:r>
    </w:p>
    <w:p w14:paraId="49B4286A">
      <w:pPr>
        <w:pStyle w:val="6"/>
        <w:spacing w:before="0"/>
      </w:pPr>
    </w:p>
    <w:p w14:paraId="492C2411">
      <w:pPr>
        <w:pStyle w:val="6"/>
        <w:spacing w:before="93"/>
      </w:pPr>
    </w:p>
    <w:p w14:paraId="1C244CCE">
      <w:pPr>
        <w:pStyle w:val="6"/>
        <w:spacing w:before="1"/>
        <w:ind w:left="843"/>
      </w:pPr>
      <w:r>
        <w:rPr>
          <w:color w:val="1A1A1A"/>
          <w:w w:val="105"/>
        </w:rPr>
        <w:t>public</w:t>
      </w:r>
      <w:r>
        <w:rPr>
          <w:color w:val="1A1A1A"/>
          <w:spacing w:val="-22"/>
          <w:w w:val="105"/>
        </w:rPr>
        <w:t xml:space="preserve"> </w:t>
      </w:r>
      <w:r>
        <w:rPr>
          <w:color w:val="1A1A1A"/>
          <w:w w:val="105"/>
        </w:rPr>
        <w:t>static</w:t>
      </w:r>
      <w:r>
        <w:rPr>
          <w:color w:val="1A1A1A"/>
          <w:spacing w:val="-22"/>
          <w:w w:val="105"/>
        </w:rPr>
        <w:t xml:space="preserve"> </w:t>
      </w:r>
      <w:r>
        <w:rPr>
          <w:color w:val="1A1A1A"/>
          <w:w w:val="105"/>
        </w:rPr>
        <w:t>void</w:t>
      </w:r>
      <w:r>
        <w:rPr>
          <w:color w:val="1A1A1A"/>
          <w:spacing w:val="-22"/>
          <w:w w:val="105"/>
        </w:rPr>
        <w:t xml:space="preserve"> </w:t>
      </w:r>
      <w:r>
        <w:rPr>
          <w:color w:val="1A1A1A"/>
          <w:w w:val="105"/>
        </w:rPr>
        <w:t>main(String[]</w:t>
      </w:r>
      <w:r>
        <w:rPr>
          <w:color w:val="1A1A1A"/>
          <w:spacing w:val="-22"/>
          <w:w w:val="105"/>
        </w:rPr>
        <w:t xml:space="preserve"> </w:t>
      </w:r>
      <w:r>
        <w:rPr>
          <w:color w:val="1A1A1A"/>
          <w:w w:val="105"/>
        </w:rPr>
        <w:t>args)</w:t>
      </w:r>
      <w:r>
        <w:rPr>
          <w:color w:val="1A1A1A"/>
          <w:spacing w:val="-22"/>
          <w:w w:val="105"/>
        </w:rPr>
        <w:t xml:space="preserve"> </w:t>
      </w:r>
      <w:r>
        <w:rPr>
          <w:color w:val="1A1A1A"/>
          <w:spacing w:val="-10"/>
          <w:w w:val="105"/>
        </w:rPr>
        <w:t>{</w:t>
      </w:r>
    </w:p>
    <w:p w14:paraId="383B3EF8">
      <w:pPr>
        <w:pStyle w:val="6"/>
        <w:ind w:left="1291"/>
      </w:pPr>
      <w:r>
        <w:rPr>
          <w:color w:val="1A1A1A"/>
          <w:w w:val="105"/>
        </w:rPr>
        <w:t>File</w:t>
      </w:r>
      <w:r>
        <w:rPr>
          <w:color w:val="1A1A1A"/>
          <w:spacing w:val="-15"/>
          <w:w w:val="105"/>
        </w:rPr>
        <w:t xml:space="preserve"> </w:t>
      </w:r>
      <w:r>
        <w:rPr>
          <w:color w:val="1A1A1A"/>
          <w:w w:val="105"/>
        </w:rPr>
        <w:t>rootDir</w:t>
      </w:r>
      <w:r>
        <w:rPr>
          <w:color w:val="1A1A1A"/>
          <w:spacing w:val="-12"/>
          <w:w w:val="105"/>
        </w:rPr>
        <w:t xml:space="preserve"> </w:t>
      </w:r>
      <w:r>
        <w:rPr>
          <w:color w:val="1A1A1A"/>
          <w:w w:val="105"/>
        </w:rPr>
        <w:t>=</w:t>
      </w:r>
      <w:r>
        <w:rPr>
          <w:color w:val="1A1A1A"/>
          <w:spacing w:val="-12"/>
          <w:w w:val="105"/>
        </w:rPr>
        <w:t xml:space="preserve"> </w:t>
      </w:r>
      <w:r>
        <w:rPr>
          <w:color w:val="1A1A1A"/>
          <w:w w:val="105"/>
        </w:rPr>
        <w:t>new</w:t>
      </w:r>
      <w:r>
        <w:rPr>
          <w:color w:val="1A1A1A"/>
          <w:spacing w:val="-12"/>
          <w:w w:val="105"/>
        </w:rPr>
        <w:t xml:space="preserve"> </w:t>
      </w:r>
      <w:r>
        <w:rPr>
          <w:color w:val="1A1A1A"/>
          <w:spacing w:val="-2"/>
          <w:w w:val="105"/>
        </w:rPr>
        <w:t>File(".").getAbsoluteFile();</w:t>
      </w:r>
    </w:p>
    <w:p w14:paraId="38399649">
      <w:pPr>
        <w:pStyle w:val="6"/>
        <w:spacing w:before="0"/>
      </w:pPr>
    </w:p>
    <w:p w14:paraId="6617F089">
      <w:pPr>
        <w:pStyle w:val="6"/>
        <w:spacing w:before="93"/>
      </w:pPr>
    </w:p>
    <w:p w14:paraId="3F0379D8">
      <w:pPr>
        <w:pStyle w:val="6"/>
        <w:spacing w:before="0" w:line="412" w:lineRule="auto"/>
        <w:ind w:left="1291" w:right="2789"/>
      </w:pPr>
      <w:r>
        <w:rPr>
          <w:color w:val="1A1A1A"/>
          <w:w w:val="105"/>
        </w:rPr>
        <w:t>// Step 1: Launch Config Service (Port 8888) log.info("&gt;&gt;&gt;</w:t>
      </w:r>
      <w:r>
        <w:rPr>
          <w:color w:val="1A1A1A"/>
          <w:spacing w:val="-22"/>
          <w:w w:val="105"/>
        </w:rPr>
        <w:t xml:space="preserve"> </w:t>
      </w:r>
      <w:r>
        <w:rPr>
          <w:color w:val="1A1A1A"/>
          <w:w w:val="105"/>
        </w:rPr>
        <w:t>Launching</w:t>
      </w:r>
      <w:r>
        <w:rPr>
          <w:color w:val="1A1A1A"/>
          <w:spacing w:val="-22"/>
          <w:w w:val="105"/>
        </w:rPr>
        <w:t xml:space="preserve"> </w:t>
      </w:r>
      <w:r>
        <w:rPr>
          <w:color w:val="1A1A1A"/>
          <w:w w:val="105"/>
        </w:rPr>
        <w:t>Config</w:t>
      </w:r>
      <w:r>
        <w:rPr>
          <w:color w:val="1A1A1A"/>
          <w:spacing w:val="-22"/>
          <w:w w:val="105"/>
        </w:rPr>
        <w:t xml:space="preserve"> </w:t>
      </w:r>
      <w:r>
        <w:rPr>
          <w:color w:val="1A1A1A"/>
          <w:w w:val="105"/>
        </w:rPr>
        <w:t>Service</w:t>
      </w:r>
      <w:r>
        <w:rPr>
          <w:color w:val="1A1A1A"/>
          <w:spacing w:val="-22"/>
          <w:w w:val="105"/>
        </w:rPr>
        <w:t xml:space="preserve"> </w:t>
      </w:r>
      <w:r>
        <w:rPr>
          <w:color w:val="1A1A1A"/>
          <w:w w:val="105"/>
        </w:rPr>
        <w:t>(Port</w:t>
      </w:r>
      <w:r>
        <w:rPr>
          <w:color w:val="1A1A1A"/>
          <w:spacing w:val="-22"/>
          <w:w w:val="105"/>
        </w:rPr>
        <w:t xml:space="preserve"> </w:t>
      </w:r>
      <w:r>
        <w:rPr>
          <w:color w:val="1A1A1A"/>
          <w:w w:val="105"/>
        </w:rPr>
        <w:t xml:space="preserve">8888)..."); startServiceJar(rootDir, "config-service"); </w:t>
      </w:r>
      <w:r>
        <w:rPr>
          <w:color w:val="1A1A1A"/>
          <w:spacing w:val="-2"/>
          <w:w w:val="105"/>
        </w:rPr>
        <w:t>sleep(4000);</w:t>
      </w:r>
    </w:p>
    <w:p w14:paraId="3AE9B93F">
      <w:pPr>
        <w:pStyle w:val="6"/>
        <w:spacing w:before="133"/>
      </w:pPr>
    </w:p>
    <w:p w14:paraId="1642ABE3">
      <w:pPr>
        <w:pStyle w:val="6"/>
        <w:spacing w:before="0" w:line="412" w:lineRule="auto"/>
        <w:ind w:left="1291" w:right="2454"/>
      </w:pPr>
      <w:r>
        <w:rPr>
          <w:color w:val="1A1A1A"/>
          <w:w w:val="105"/>
        </w:rPr>
        <w:t>// Step 2: Launch Discovery Service (Port 8761) log.info("&gt;&gt;&gt;</w:t>
      </w:r>
      <w:r>
        <w:rPr>
          <w:color w:val="1A1A1A"/>
          <w:spacing w:val="-23"/>
          <w:w w:val="105"/>
        </w:rPr>
        <w:t xml:space="preserve"> </w:t>
      </w:r>
      <w:r>
        <w:rPr>
          <w:color w:val="1A1A1A"/>
          <w:w w:val="105"/>
        </w:rPr>
        <w:t>Launching</w:t>
      </w:r>
      <w:r>
        <w:rPr>
          <w:color w:val="1A1A1A"/>
          <w:spacing w:val="-23"/>
          <w:w w:val="105"/>
        </w:rPr>
        <w:t xml:space="preserve"> </w:t>
      </w:r>
      <w:r>
        <w:rPr>
          <w:color w:val="1A1A1A"/>
          <w:w w:val="105"/>
        </w:rPr>
        <w:t>Discovery</w:t>
      </w:r>
      <w:r>
        <w:rPr>
          <w:color w:val="1A1A1A"/>
          <w:spacing w:val="-23"/>
          <w:w w:val="105"/>
        </w:rPr>
        <w:t xml:space="preserve"> </w:t>
      </w:r>
      <w:r>
        <w:rPr>
          <w:color w:val="1A1A1A"/>
          <w:w w:val="105"/>
        </w:rPr>
        <w:t>Service</w:t>
      </w:r>
      <w:r>
        <w:rPr>
          <w:color w:val="1A1A1A"/>
          <w:spacing w:val="-23"/>
          <w:w w:val="105"/>
        </w:rPr>
        <w:t xml:space="preserve"> </w:t>
      </w:r>
      <w:r>
        <w:rPr>
          <w:color w:val="1A1A1A"/>
          <w:w w:val="105"/>
        </w:rPr>
        <w:t>(Port</w:t>
      </w:r>
      <w:r>
        <w:rPr>
          <w:color w:val="1A1A1A"/>
          <w:spacing w:val="-23"/>
          <w:w w:val="105"/>
        </w:rPr>
        <w:t xml:space="preserve"> </w:t>
      </w:r>
      <w:r>
        <w:rPr>
          <w:color w:val="1A1A1A"/>
          <w:w w:val="105"/>
        </w:rPr>
        <w:t xml:space="preserve">8761)..."); startServiceJar(rootDir, "discovery-service"); </w:t>
      </w:r>
      <w:r>
        <w:rPr>
          <w:color w:val="1A1A1A"/>
          <w:spacing w:val="-2"/>
          <w:w w:val="105"/>
        </w:rPr>
        <w:t>sleep(6000);</w:t>
      </w:r>
    </w:p>
    <w:p w14:paraId="7AEFC00B">
      <w:pPr>
        <w:pStyle w:val="6"/>
        <w:spacing w:before="20"/>
        <w:rPr>
          <w:sz w:val="20"/>
        </w:rPr>
      </w:pPr>
    </w:p>
    <w:p w14:paraId="48E0DAC4">
      <w:pPr>
        <w:pStyle w:val="6"/>
        <w:spacing w:after="0"/>
        <w:rPr>
          <w:sz w:val="20"/>
        </w:rPr>
        <w:sectPr>
          <w:pgSz w:w="11900" w:h="16840"/>
          <w:pgMar w:top="840" w:right="708" w:bottom="280" w:left="850" w:header="720" w:footer="720" w:gutter="0"/>
          <w:cols w:space="720" w:num="1"/>
        </w:sectPr>
      </w:pPr>
    </w:p>
    <w:p w14:paraId="236D5668">
      <w:pPr>
        <w:pStyle w:val="6"/>
        <w:spacing w:before="0"/>
      </w:pPr>
    </w:p>
    <w:p w14:paraId="03A79487">
      <w:pPr>
        <w:pStyle w:val="6"/>
        <w:spacing w:before="0"/>
      </w:pPr>
    </w:p>
    <w:p w14:paraId="0ED417EF">
      <w:pPr>
        <w:pStyle w:val="6"/>
        <w:spacing w:before="0"/>
      </w:pPr>
    </w:p>
    <w:p w14:paraId="3D198A57">
      <w:pPr>
        <w:pStyle w:val="6"/>
        <w:spacing w:before="0"/>
      </w:pPr>
    </w:p>
    <w:p w14:paraId="0F20DC6C">
      <w:pPr>
        <w:pStyle w:val="6"/>
        <w:spacing w:before="0"/>
      </w:pPr>
    </w:p>
    <w:p w14:paraId="44367204">
      <w:pPr>
        <w:pStyle w:val="6"/>
        <w:spacing w:before="0"/>
      </w:pPr>
    </w:p>
    <w:p w14:paraId="627F0FF1">
      <w:pPr>
        <w:pStyle w:val="6"/>
        <w:spacing w:before="0"/>
      </w:pPr>
    </w:p>
    <w:p w14:paraId="08D7981C">
      <w:pPr>
        <w:pStyle w:val="6"/>
        <w:spacing w:before="0"/>
      </w:pPr>
    </w:p>
    <w:p w14:paraId="1AE12B1C">
      <w:pPr>
        <w:pStyle w:val="6"/>
        <w:spacing w:before="10"/>
      </w:pPr>
    </w:p>
    <w:p w14:paraId="352475D2">
      <w:pPr>
        <w:pStyle w:val="6"/>
        <w:spacing w:before="1"/>
        <w:ind w:left="394"/>
      </w:pPr>
      <w:r>
        <w:rPr>
          <w:color w:val="1A1A1A"/>
          <w:spacing w:val="-2"/>
        </w:rPr>
        <w:t>vice"</w:t>
      </w:r>
    </w:p>
    <w:p w14:paraId="6BFA8677">
      <w:pPr>
        <w:pStyle w:val="6"/>
        <w:spacing w:before="106" w:line="415" w:lineRule="auto"/>
        <w:ind w:left="296" w:right="2424"/>
      </w:pPr>
      <w:r>
        <w:br w:type="column"/>
      </w:r>
      <w:r>
        <w:rPr>
          <w:color w:val="1A1A1A"/>
          <w:w w:val="105"/>
        </w:rPr>
        <w:t>// Step 3: Launch remaining 7 microservices concurrently ExecutorService</w:t>
      </w:r>
      <w:r>
        <w:rPr>
          <w:color w:val="1A1A1A"/>
          <w:spacing w:val="-29"/>
          <w:w w:val="105"/>
        </w:rPr>
        <w:t xml:space="preserve"> </w:t>
      </w:r>
      <w:r>
        <w:rPr>
          <w:color w:val="1A1A1A"/>
          <w:w w:val="105"/>
        </w:rPr>
        <w:t>executor</w:t>
      </w:r>
      <w:r>
        <w:rPr>
          <w:color w:val="1A1A1A"/>
          <w:spacing w:val="-28"/>
          <w:w w:val="105"/>
        </w:rPr>
        <w:t xml:space="preserve"> </w:t>
      </w:r>
      <w:r>
        <w:rPr>
          <w:color w:val="1A1A1A"/>
          <w:w w:val="105"/>
        </w:rPr>
        <w:t>=</w:t>
      </w:r>
      <w:r>
        <w:rPr>
          <w:color w:val="1A1A1A"/>
          <w:spacing w:val="-29"/>
          <w:w w:val="105"/>
        </w:rPr>
        <w:t xml:space="preserve"> </w:t>
      </w:r>
      <w:r>
        <w:rPr>
          <w:color w:val="1A1A1A"/>
          <w:w w:val="105"/>
        </w:rPr>
        <w:t>Executors.newFixedThreadPool(7); String[] remainingServices = new String[]{</w:t>
      </w:r>
    </w:p>
    <w:p w14:paraId="79209EFA">
      <w:pPr>
        <w:pStyle w:val="6"/>
        <w:spacing w:before="0" w:line="196" w:lineRule="exact"/>
        <w:ind w:left="744"/>
      </w:pPr>
      <w:r>
        <w:rPr>
          <w:color w:val="1A1A1A"/>
        </w:rPr>
        <w:t>"apigateway",</w:t>
      </w:r>
      <w:r>
        <w:rPr>
          <w:color w:val="1A1A1A"/>
          <w:spacing w:val="55"/>
        </w:rPr>
        <w:t xml:space="preserve"> </w:t>
      </w:r>
      <w:r>
        <w:rPr>
          <w:color w:val="1A1A1A"/>
        </w:rPr>
        <w:t>"identity-service",</w:t>
      </w:r>
      <w:r>
        <w:rPr>
          <w:color w:val="1A1A1A"/>
          <w:spacing w:val="55"/>
        </w:rPr>
        <w:t xml:space="preserve"> </w:t>
      </w:r>
      <w:r>
        <w:rPr>
          <w:color w:val="1A1A1A"/>
        </w:rPr>
        <w:t>"marketplace-</w:t>
      </w:r>
      <w:r>
        <w:rPr>
          <w:color w:val="1A1A1A"/>
          <w:spacing w:val="-2"/>
        </w:rPr>
        <w:t>service",</w:t>
      </w:r>
    </w:p>
    <w:p w14:paraId="2EC344A0">
      <w:pPr>
        <w:pStyle w:val="6"/>
        <w:ind w:left="744"/>
      </w:pPr>
      <w:r>
        <w:rPr>
          <w:color w:val="1A1A1A"/>
        </w:rPr>
        <w:t>"order-service",</w:t>
      </w:r>
      <w:r>
        <w:rPr>
          <w:color w:val="1A1A1A"/>
          <w:spacing w:val="55"/>
        </w:rPr>
        <w:t xml:space="preserve"> </w:t>
      </w:r>
      <w:r>
        <w:rPr>
          <w:color w:val="1A1A1A"/>
        </w:rPr>
        <w:t>"search-service",</w:t>
      </w:r>
      <w:r>
        <w:rPr>
          <w:color w:val="1A1A1A"/>
          <w:spacing w:val="55"/>
        </w:rPr>
        <w:t xml:space="preserve"> </w:t>
      </w:r>
      <w:r>
        <w:rPr>
          <w:color w:val="1A1A1A"/>
        </w:rPr>
        <w:t>"notification-service",</w:t>
      </w:r>
      <w:r>
        <w:rPr>
          <w:color w:val="1A1A1A"/>
          <w:spacing w:val="55"/>
        </w:rPr>
        <w:t xml:space="preserve"> </w:t>
      </w:r>
      <w:r>
        <w:rPr>
          <w:color w:val="1A1A1A"/>
        </w:rPr>
        <w:t>"analytics-</w:t>
      </w:r>
      <w:r>
        <w:rPr>
          <w:color w:val="1A1A1A"/>
          <w:spacing w:val="-5"/>
        </w:rPr>
        <w:t>ser</w:t>
      </w:r>
    </w:p>
    <w:p w14:paraId="1466147B">
      <w:pPr>
        <w:pStyle w:val="6"/>
        <w:spacing w:after="0"/>
        <w:sectPr>
          <w:type w:val="continuous"/>
          <w:pgSz w:w="11900" w:h="16840"/>
          <w:pgMar w:top="720" w:right="708" w:bottom="280" w:left="850" w:header="720" w:footer="720" w:gutter="0"/>
          <w:cols w:equalWidth="0" w:num="2">
            <w:col w:w="956" w:space="40"/>
            <w:col w:w="9346"/>
          </w:cols>
        </w:sectPr>
      </w:pPr>
    </w:p>
    <w:p w14:paraId="5AD034D5">
      <w:pPr>
        <w:spacing w:before="156"/>
        <w:ind w:left="1291" w:right="0" w:firstLine="0"/>
        <w:jc w:val="left"/>
        <w:rPr>
          <w:sz w:val="18"/>
        </w:rPr>
      </w:pPr>
      <w:r>
        <w:rPr>
          <w:sz w:val="18"/>
        </w:rPr>
        <mc:AlternateContent>
          <mc:Choice Requires="wpg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ge">
                  <wp:posOffset>542925</wp:posOffset>
                </wp:positionV>
                <wp:extent cx="6480175" cy="9612630"/>
                <wp:effectExtent l="0" t="0" r="0" b="0"/>
                <wp:wrapNone/>
                <wp:docPr id="130" name="Group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9612630"/>
                          <a:chOff x="0" y="0"/>
                          <a:chExt cx="6480175" cy="961263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19049" y="4760"/>
                            <a:ext cx="6461125" cy="960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 h="9607550">
                                <a:moveTo>
                                  <a:pt x="6461075" y="9607303"/>
                                </a:moveTo>
                                <a:lnTo>
                                  <a:pt x="0" y="9607303"/>
                                </a:lnTo>
                                <a:lnTo>
                                  <a:pt x="0" y="28910"/>
                                </a:lnTo>
                                <a:lnTo>
                                  <a:pt x="16523" y="0"/>
                                </a:lnTo>
                                <a:lnTo>
                                  <a:pt x="6433795" y="0"/>
                                </a:lnTo>
                                <a:lnTo>
                                  <a:pt x="6461075" y="22747"/>
                                </a:lnTo>
                                <a:lnTo>
                                  <a:pt x="6461075" y="9607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9278" y="9"/>
                            <a:ext cx="6461125" cy="9612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 h="9612630">
                                <a:moveTo>
                                  <a:pt x="6460845" y="17018"/>
                                </a:moveTo>
                                <a:lnTo>
                                  <a:pt x="6456502" y="11684"/>
                                </a:lnTo>
                                <a:lnTo>
                                  <a:pt x="6456083" y="11150"/>
                                </a:lnTo>
                                <a:lnTo>
                                  <a:pt x="6455562" y="10718"/>
                                </a:lnTo>
                                <a:lnTo>
                                  <a:pt x="6454114" y="9525"/>
                                </a:lnTo>
                                <a:lnTo>
                                  <a:pt x="6450216" y="6273"/>
                                </a:lnTo>
                                <a:lnTo>
                                  <a:pt x="6443764" y="2781"/>
                                </a:lnTo>
                                <a:lnTo>
                                  <a:pt x="6436741" y="698"/>
                                </a:lnTo>
                                <a:lnTo>
                                  <a:pt x="6429134" y="0"/>
                                </a:lnTo>
                                <a:lnTo>
                                  <a:pt x="18808" y="0"/>
                                </a:lnTo>
                                <a:lnTo>
                                  <a:pt x="11214" y="698"/>
                                </a:lnTo>
                                <a:lnTo>
                                  <a:pt x="4191" y="2781"/>
                                </a:lnTo>
                                <a:lnTo>
                                  <a:pt x="0" y="5054"/>
                                </a:lnTo>
                                <a:lnTo>
                                  <a:pt x="18808" y="9753"/>
                                </a:lnTo>
                                <a:lnTo>
                                  <a:pt x="18808" y="9525"/>
                                </a:lnTo>
                                <a:lnTo>
                                  <a:pt x="6437033" y="9525"/>
                                </a:lnTo>
                                <a:lnTo>
                                  <a:pt x="6443764" y="12306"/>
                                </a:lnTo>
                                <a:lnTo>
                                  <a:pt x="6448869" y="17411"/>
                                </a:lnTo>
                                <a:lnTo>
                                  <a:pt x="6449822" y="18364"/>
                                </a:lnTo>
                                <a:lnTo>
                                  <a:pt x="6454927" y="23469"/>
                                </a:lnTo>
                                <a:lnTo>
                                  <a:pt x="6457709" y="30200"/>
                                </a:lnTo>
                                <a:lnTo>
                                  <a:pt x="6457709" y="9612058"/>
                                </a:lnTo>
                                <a:lnTo>
                                  <a:pt x="6460845" y="9612058"/>
                                </a:lnTo>
                                <a:lnTo>
                                  <a:pt x="6460845" y="17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4893"/>
                            <a:ext cx="38100" cy="960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607550">
                                <a:moveTo>
                                  <a:pt x="38099" y="9607168"/>
                                </a:moveTo>
                                <a:lnTo>
                                  <a:pt x="0" y="9607168"/>
                                </a:lnTo>
                                <a:lnTo>
                                  <a:pt x="0" y="33204"/>
                                </a:lnTo>
                                <a:lnTo>
                                  <a:pt x="19581" y="0"/>
                                </a:lnTo>
                                <a:lnTo>
                                  <a:pt x="38099" y="4629"/>
                                </a:lnTo>
                                <a:lnTo>
                                  <a:pt x="38099" y="9607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75pt;margin-top:42.75pt;height:756.9pt;width:510.25pt;mso-position-horizontal-relative:page;mso-position-vertical-relative:page;z-index:-251635712;mso-width-relative:page;mso-height-relative:page;" coordsize="6480175,9612630" o:gfxdata="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">
                <o:lock v:ext="edit" aspectratio="f"/>
                <v:shape id="Graphic 131" o:spid="_x0000_s1026" o:spt="100" style="position:absolute;left:19049;top:4760;height:9607550;width:6461125;" fillcolor="#F5F7FA" filled="t" stroked="f" coordsize="6461125,9607550" o:gfxdata="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hw4pLsAAADc&#10;AAAADwAAAAAAAAABACAAAAAiAAAAZHJzL2Rvd25yZXYueG1sUEsBAhQAFAAAAAgAh07iQDMvBZ47&#10;AAAAOQAAABAAAAAAAAAAAQAgAAAACgEAAGRycy9zaGFwZXhtbC54bWxQSwUGAAAAAAYABgBbAQAA&#10;tAMAAAAA&#10;" path="m6461075,9607303l0,9607303,0,28910,16523,0,6433795,0,6461075,22747,6461075,960730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2" o:spid="_x0000_s1026" o:spt="100" style="position:absolute;left:19278;top:9;height:9612630;width:6461125;" fillcolor="#DFDFDF" filled="t" stroked="f" coordsize="6461125,9612630" o:gfxdata="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hwI0S8AAAA&#10;3AAAAA8AAAAAAAAAAQAgAAAAIgAAAGRycy9kb3ducmV2LnhtbFBLAQIUABQAAAAIAIdO4kAzLwWe&#10;OwAAADkAAAAQAAAAAAAAAAEAIAAAAAsBAABkcnMvc2hhcGV4bWwueG1sUEsFBgAAAAAGAAYAWwEA&#10;ALUDAAAAAA==&#10;" path="m6460845,17018l6456502,11684,6456083,11150,6455562,10718,6454114,9525,6450216,6273,6443764,2781,6436741,698,6429134,0,18808,0,11214,698,4191,2781,0,5054,18808,9753,18808,9525,6437033,9525,6443764,12306,6448869,17411,6449822,18364,6454927,23469,6457709,30200,6457709,9612058,6460845,9612058,6460845,1701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3" o:spid="_x0000_s1026" o:spt="100" style="position:absolute;left:0;top:4893;height:9607550;width:38100;" fillcolor="#2562EB" filled="t" stroked="f" coordsize="38100,9607550" o:gfxdata="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ERBG8AAAA&#10;3AAAAA8AAAAAAAAAAQAgAAAAIgAAAGRycy9kb3ducmV2LnhtbFBLAQIUABQAAAAIAIdO4kAzLwWe&#10;OwAAADkAAAAQAAAAAAAAAAEAIAAAAAsBAABkcnMvc2hhcGV4bWwueG1sUEsFBgAAAAAGAAYAWwEA&#10;ALUDAAAAAA==&#10;" path="m38099,9607168l0,9607168,0,33204,19581,0,38099,4629,38099,960716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1A1A1A"/>
          <w:spacing w:val="-5"/>
          <w:w w:val="105"/>
          <w:sz w:val="18"/>
        </w:rPr>
        <w:t>};</w:t>
      </w:r>
    </w:p>
    <w:p w14:paraId="722920B3">
      <w:pPr>
        <w:pStyle w:val="6"/>
        <w:spacing w:before="0"/>
      </w:pPr>
    </w:p>
    <w:p w14:paraId="71384571">
      <w:pPr>
        <w:pStyle w:val="6"/>
        <w:spacing w:before="55"/>
      </w:pPr>
    </w:p>
    <w:p w14:paraId="6201FD76">
      <w:pPr>
        <w:pStyle w:val="6"/>
        <w:spacing w:before="0" w:line="424" w:lineRule="auto"/>
        <w:ind w:left="1740" w:right="1760" w:hanging="449"/>
      </w:pPr>
      <w:r>
        <w:rPr>
          <w:color w:val="1A1A1A"/>
          <w:w w:val="105"/>
        </w:rPr>
        <w:t xml:space="preserve">for (String serviceName : remainingServices) { </w:t>
      </w:r>
      <w:r>
        <w:rPr>
          <w:color w:val="1A1A1A"/>
          <w:spacing w:val="-2"/>
          <w:w w:val="105"/>
        </w:rPr>
        <w:t>executor.submit(() -&gt; startServiceJar(rootDir, serviceName));</w:t>
      </w:r>
    </w:p>
    <w:p w14:paraId="283D93DF">
      <w:pPr>
        <w:spacing w:before="6"/>
        <w:ind w:left="1291" w:right="0" w:firstLine="0"/>
        <w:jc w:val="left"/>
        <w:rPr>
          <w:sz w:val="18"/>
        </w:rPr>
      </w:pPr>
      <w:r>
        <w:rPr>
          <w:color w:val="1A1A1A"/>
          <w:spacing w:val="-10"/>
          <w:w w:val="105"/>
          <w:sz w:val="18"/>
        </w:rPr>
        <w:t>}</w:t>
      </w:r>
    </w:p>
    <w:p w14:paraId="1FC0BC84">
      <w:pPr>
        <w:pStyle w:val="6"/>
        <w:ind w:left="1291"/>
      </w:pPr>
      <w:r>
        <w:rPr>
          <w:color w:val="1A1A1A"/>
          <w:spacing w:val="-2"/>
          <w:w w:val="105"/>
        </w:rPr>
        <w:t>executor.shutdown();</w:t>
      </w:r>
    </w:p>
    <w:p w14:paraId="42F16815">
      <w:pPr>
        <w:spacing w:before="156"/>
        <w:ind w:left="843" w:right="0" w:firstLine="0"/>
        <w:jc w:val="left"/>
        <w:rPr>
          <w:sz w:val="18"/>
        </w:rPr>
      </w:pPr>
      <w:r>
        <w:rPr>
          <w:color w:val="1A1A1A"/>
          <w:spacing w:val="-10"/>
          <w:w w:val="105"/>
          <w:sz w:val="18"/>
        </w:rPr>
        <w:t>}</w:t>
      </w:r>
    </w:p>
    <w:p w14:paraId="37996342">
      <w:pPr>
        <w:pStyle w:val="6"/>
        <w:spacing w:before="0"/>
      </w:pPr>
    </w:p>
    <w:p w14:paraId="2983B21F">
      <w:pPr>
        <w:pStyle w:val="6"/>
        <w:spacing w:before="79"/>
      </w:pPr>
    </w:p>
    <w:p w14:paraId="737AE644">
      <w:pPr>
        <w:pStyle w:val="6"/>
        <w:spacing w:before="0"/>
        <w:ind w:left="843"/>
      </w:pPr>
      <w:r>
        <w:rPr>
          <w:color w:val="1A1A1A"/>
          <w:spacing w:val="-2"/>
          <w:w w:val="105"/>
        </w:rPr>
        <w:t>private</w:t>
      </w:r>
      <w:r>
        <w:rPr>
          <w:color w:val="1A1A1A"/>
          <w:spacing w:val="-11"/>
          <w:w w:val="105"/>
        </w:rPr>
        <w:t xml:space="preserve"> </w:t>
      </w:r>
      <w:r>
        <w:rPr>
          <w:color w:val="1A1A1A"/>
          <w:spacing w:val="-2"/>
          <w:w w:val="105"/>
        </w:rPr>
        <w:t>static</w:t>
      </w:r>
      <w:r>
        <w:rPr>
          <w:color w:val="1A1A1A"/>
          <w:spacing w:val="-11"/>
          <w:w w:val="105"/>
        </w:rPr>
        <w:t xml:space="preserve"> </w:t>
      </w:r>
      <w:r>
        <w:rPr>
          <w:color w:val="1A1A1A"/>
          <w:spacing w:val="-2"/>
          <w:w w:val="105"/>
        </w:rPr>
        <w:t>void</w:t>
      </w:r>
      <w:r>
        <w:rPr>
          <w:color w:val="1A1A1A"/>
          <w:spacing w:val="-11"/>
          <w:w w:val="105"/>
        </w:rPr>
        <w:t xml:space="preserve"> </w:t>
      </w:r>
      <w:r>
        <w:rPr>
          <w:color w:val="1A1A1A"/>
          <w:spacing w:val="-2"/>
          <w:w w:val="105"/>
        </w:rPr>
        <w:t>startServiceJar(File</w:t>
      </w:r>
      <w:r>
        <w:rPr>
          <w:color w:val="1A1A1A"/>
          <w:spacing w:val="-11"/>
          <w:w w:val="105"/>
        </w:rPr>
        <w:t xml:space="preserve"> </w:t>
      </w:r>
      <w:r>
        <w:rPr>
          <w:color w:val="1A1A1A"/>
          <w:spacing w:val="-2"/>
          <w:w w:val="105"/>
        </w:rPr>
        <w:t>rootDir,</w:t>
      </w:r>
      <w:r>
        <w:rPr>
          <w:color w:val="1A1A1A"/>
          <w:spacing w:val="-11"/>
          <w:w w:val="105"/>
        </w:rPr>
        <w:t xml:space="preserve"> </w:t>
      </w:r>
      <w:r>
        <w:rPr>
          <w:color w:val="1A1A1A"/>
          <w:spacing w:val="-2"/>
          <w:w w:val="105"/>
        </w:rPr>
        <w:t>String</w:t>
      </w:r>
      <w:r>
        <w:rPr>
          <w:color w:val="1A1A1A"/>
          <w:spacing w:val="-11"/>
          <w:w w:val="105"/>
        </w:rPr>
        <w:t xml:space="preserve"> </w:t>
      </w:r>
      <w:r>
        <w:rPr>
          <w:color w:val="1A1A1A"/>
          <w:spacing w:val="-2"/>
          <w:w w:val="105"/>
        </w:rPr>
        <w:t>serviceName)</w:t>
      </w:r>
      <w:r>
        <w:rPr>
          <w:color w:val="1A1A1A"/>
          <w:spacing w:val="-10"/>
          <w:w w:val="105"/>
        </w:rPr>
        <w:t xml:space="preserve"> {</w:t>
      </w:r>
    </w:p>
    <w:p w14:paraId="78EBD62A">
      <w:pPr>
        <w:pStyle w:val="6"/>
        <w:spacing w:after="0"/>
        <w:sectPr>
          <w:type w:val="continuous"/>
          <w:pgSz w:w="11900" w:h="16840"/>
          <w:pgMar w:top="720" w:right="708" w:bottom="280" w:left="850" w:header="720" w:footer="720" w:gutter="0"/>
          <w:cols w:space="720" w:num="1"/>
        </w:sectPr>
      </w:pPr>
    </w:p>
    <w:p w14:paraId="241DC4AE">
      <w:pPr>
        <w:spacing w:line="240" w:lineRule="auto"/>
        <w:ind w:left="5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482080" cy="4572000"/>
                <wp:effectExtent l="0" t="0" r="0" b="9525"/>
                <wp:docPr id="134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2080" cy="4572000"/>
                          <a:chOff x="0" y="0"/>
                          <a:chExt cx="6482080" cy="457200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19049" y="1"/>
                            <a:ext cx="6463030" cy="4567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567555">
                                <a:moveTo>
                                  <a:pt x="6433795" y="4567232"/>
                                </a:moveTo>
                                <a:lnTo>
                                  <a:pt x="16523" y="4567232"/>
                                </a:lnTo>
                                <a:lnTo>
                                  <a:pt x="14093" y="4566381"/>
                                </a:lnTo>
                                <a:lnTo>
                                  <a:pt x="0" y="4538313"/>
                                </a:lnTo>
                                <a:lnTo>
                                  <a:pt x="0" y="4533899"/>
                                </a:lnTo>
                                <a:lnTo>
                                  <a:pt x="0" y="0"/>
                                </a:lnTo>
                                <a:lnTo>
                                  <a:pt x="6462711" y="0"/>
                                </a:lnTo>
                                <a:lnTo>
                                  <a:pt x="6462711" y="4538313"/>
                                </a:lnTo>
                                <a:lnTo>
                                  <a:pt x="6438047" y="4566381"/>
                                </a:lnTo>
                                <a:lnTo>
                                  <a:pt x="6433795" y="4567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9278" y="2"/>
                            <a:ext cx="6461125" cy="45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 h="4572000">
                                <a:moveTo>
                                  <a:pt x="6460845" y="0"/>
                                </a:moveTo>
                                <a:lnTo>
                                  <a:pt x="6457709" y="0"/>
                                </a:lnTo>
                                <a:lnTo>
                                  <a:pt x="6457709" y="4541786"/>
                                </a:lnTo>
                                <a:lnTo>
                                  <a:pt x="6454927" y="4548530"/>
                                </a:lnTo>
                                <a:lnTo>
                                  <a:pt x="6449822" y="4553636"/>
                                </a:lnTo>
                                <a:lnTo>
                                  <a:pt x="6448869" y="4554588"/>
                                </a:lnTo>
                                <a:lnTo>
                                  <a:pt x="6443764" y="4559693"/>
                                </a:lnTo>
                                <a:lnTo>
                                  <a:pt x="6437033" y="4562475"/>
                                </a:lnTo>
                                <a:lnTo>
                                  <a:pt x="18808" y="4562475"/>
                                </a:lnTo>
                                <a:lnTo>
                                  <a:pt x="18808" y="4562246"/>
                                </a:lnTo>
                                <a:lnTo>
                                  <a:pt x="0" y="4566945"/>
                                </a:lnTo>
                                <a:lnTo>
                                  <a:pt x="4191" y="4569218"/>
                                </a:lnTo>
                                <a:lnTo>
                                  <a:pt x="11214" y="4571301"/>
                                </a:lnTo>
                                <a:lnTo>
                                  <a:pt x="18808" y="4572000"/>
                                </a:lnTo>
                                <a:lnTo>
                                  <a:pt x="6429134" y="4572000"/>
                                </a:lnTo>
                                <a:lnTo>
                                  <a:pt x="6436741" y="4571301"/>
                                </a:lnTo>
                                <a:lnTo>
                                  <a:pt x="6443764" y="4569218"/>
                                </a:lnTo>
                                <a:lnTo>
                                  <a:pt x="6450216" y="4565726"/>
                                </a:lnTo>
                                <a:lnTo>
                                  <a:pt x="6454114" y="4562475"/>
                                </a:lnTo>
                                <a:lnTo>
                                  <a:pt x="6455550" y="4561281"/>
                                </a:lnTo>
                                <a:lnTo>
                                  <a:pt x="6456083" y="4560849"/>
                                </a:lnTo>
                                <a:lnTo>
                                  <a:pt x="6456388" y="4560455"/>
                                </a:lnTo>
                                <a:lnTo>
                                  <a:pt x="6456502" y="4560316"/>
                                </a:lnTo>
                                <a:lnTo>
                                  <a:pt x="6460845" y="4554969"/>
                                </a:lnTo>
                                <a:lnTo>
                                  <a:pt x="6460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38100" cy="4567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567555">
                                <a:moveTo>
                                  <a:pt x="19582" y="4567104"/>
                                </a:moveTo>
                                <a:lnTo>
                                  <a:pt x="0" y="45338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562474"/>
                                </a:lnTo>
                                <a:lnTo>
                                  <a:pt x="19582" y="4567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38099" y="0"/>
                            <a:ext cx="6430645" cy="455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423907">
                              <w:pPr>
                                <w:spacing w:before="90"/>
                                <w:ind w:left="122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try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105"/>
                                  <w:sz w:val="18"/>
                                </w:rPr>
                                <w:t xml:space="preserve"> {</w:t>
                              </w:r>
                            </w:p>
                            <w:p w14:paraId="36A77CBA">
                              <w:pPr>
                                <w:spacing w:before="141"/>
                                <w:ind w:left="16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File</w:t>
                              </w:r>
                              <w:r>
                                <w:rPr>
                                  <w:color w:val="1A1A1A"/>
                                  <w:spacing w:val="-2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targetDir</w:t>
                              </w:r>
                              <w:r>
                                <w:rPr>
                                  <w:color w:val="1A1A1A"/>
                                  <w:spacing w:val="-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1A"/>
                                  <w:spacing w:val="-2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color w:val="1A1A1A"/>
                                  <w:spacing w:val="-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File(rootDir,</w:t>
                              </w:r>
                              <w:r>
                                <w:rPr>
                                  <w:color w:val="1A1A1A"/>
                                  <w:spacing w:val="-2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serviceName</w:t>
                              </w:r>
                              <w:r>
                                <w:rPr>
                                  <w:color w:val="1A1A1A"/>
                                  <w:spacing w:val="-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color w:val="1A1A1A"/>
                                  <w:spacing w:val="-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File.separator</w:t>
                              </w:r>
                              <w:r>
                                <w:rPr>
                                  <w:color w:val="1A1A1A"/>
                                  <w:spacing w:val="-2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color w:val="1A1A1A"/>
                                  <w:spacing w:val="-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</w:rPr>
                                <w:t>"targe</w:t>
                              </w:r>
                            </w:p>
                            <w:p w14:paraId="379A910D">
                              <w:pPr>
                                <w:spacing w:before="156"/>
                                <w:ind w:left="32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pacing w:val="-4"/>
                                  <w:w w:val="105"/>
                                  <w:sz w:val="18"/>
                                </w:rPr>
                                <w:t>t");</w:t>
                              </w:r>
                            </w:p>
                            <w:p w14:paraId="39715216">
                              <w:pPr>
                                <w:spacing w:before="141" w:line="405" w:lineRule="auto"/>
                                <w:ind w:left="329" w:right="212" w:firstLine="1345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File[]</w:t>
                              </w:r>
                              <w:r>
                                <w:rPr>
                                  <w:color w:val="1A1A1A"/>
                                  <w:spacing w:val="-2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jarFiles</w:t>
                              </w:r>
                              <w:r>
                                <w:rPr>
                                  <w:color w:val="1A1A1A"/>
                                  <w:spacing w:val="-2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1A"/>
                                  <w:spacing w:val="-2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targetDir.listFiles((dir,</w:t>
                              </w:r>
                              <w:r>
                                <w:rPr>
                                  <w:color w:val="1A1A1A"/>
                                  <w:spacing w:val="-2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name)</w:t>
                              </w:r>
                              <w:r>
                                <w:rPr>
                                  <w:color w:val="1A1A1A"/>
                                  <w:spacing w:val="-2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1A1A1A"/>
                                  <w:spacing w:val="-2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name.endsWith(".ja r") &amp;&amp; !name.endsWith(".original"));</w:t>
                              </w:r>
                            </w:p>
                            <w:p w14:paraId="5695B71A">
                              <w:pPr>
                                <w:spacing w:before="157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32015E03">
                              <w:pPr>
                                <w:spacing w:before="0" w:line="405" w:lineRule="auto"/>
                                <w:ind w:left="1675" w:right="168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List&lt;String&gt;</w:t>
                              </w:r>
                              <w:r>
                                <w:rPr>
                                  <w:color w:val="1A1A1A"/>
                                  <w:spacing w:val="-2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command</w:t>
                              </w:r>
                              <w:r>
                                <w:rPr>
                                  <w:color w:val="1A1A1A"/>
                                  <w:spacing w:val="-2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1A"/>
                                  <w:spacing w:val="-2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color w:val="1A1A1A"/>
                                  <w:spacing w:val="-2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 xml:space="preserve">ArrayList&lt;&gt;();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</w:rPr>
                                <w:t>command.add("java");</w:t>
                              </w:r>
                            </w:p>
                            <w:p w14:paraId="2A19A61D">
                              <w:pPr>
                                <w:spacing w:before="16" w:line="405" w:lineRule="auto"/>
                                <w:ind w:left="1675" w:right="168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</w:rPr>
                                <w:t xml:space="preserve">command.add("-jar");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command.add(jarFiles[0].getAbsolutePath());</w:t>
                              </w:r>
                            </w:p>
                            <w:p w14:paraId="6EDCC9C0">
                              <w:pPr>
                                <w:spacing w:before="14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155B05E8">
                              <w:pPr>
                                <w:spacing w:before="0" w:line="424" w:lineRule="auto"/>
                                <w:ind w:left="1675" w:right="168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ProcessBuilder</w:t>
                              </w:r>
                              <w:r>
                                <w:rPr>
                                  <w:color w:val="1A1A1A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pb</w:t>
                              </w:r>
                              <w:r>
                                <w:rPr>
                                  <w:color w:val="1A1A1A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A1A1A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color w:val="1A1A1A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 xml:space="preserve">ProcessBuilder(command);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</w:rPr>
                                <w:t>pb.directory(rootDir);</w:t>
                              </w:r>
                            </w:p>
                            <w:p w14:paraId="7D26D0E4">
                              <w:pPr>
                                <w:spacing w:before="0" w:line="187" w:lineRule="exact"/>
                                <w:ind w:left="16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pb.inheritIO();</w:t>
                              </w:r>
                              <w:r>
                                <w:rPr>
                                  <w:color w:val="1A1A1A"/>
                                  <w:spacing w:val="-2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A1A1A"/>
                                  <w:spacing w:val="-2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Streams</w:t>
                              </w:r>
                              <w:r>
                                <w:rPr>
                                  <w:color w:val="1A1A1A"/>
                                  <w:spacing w:val="-2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logs</w:t>
                              </w:r>
                              <w:r>
                                <w:rPr>
                                  <w:color w:val="1A1A1A"/>
                                  <w:spacing w:val="-2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directly</w:t>
                              </w:r>
                              <w:r>
                                <w:rPr>
                                  <w:color w:val="1A1A1A"/>
                                  <w:spacing w:val="-2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2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parent</w:t>
                              </w:r>
                              <w:r>
                                <w:rPr>
                                  <w:color w:val="1A1A1A"/>
                                  <w:spacing w:val="-2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terminal</w:t>
                              </w:r>
                              <w:r>
                                <w:rPr>
                                  <w:color w:val="1A1A1A"/>
                                  <w:spacing w:val="-2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</w:rPr>
                                <w:t>console</w:t>
                              </w:r>
                            </w:p>
                            <w:p w14:paraId="29CB7D11">
                              <w:pPr>
                                <w:spacing w:before="141"/>
                                <w:ind w:left="16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</w:rPr>
                                <w:t>pb.start();</w:t>
                              </w:r>
                            </w:p>
                            <w:p w14:paraId="545AA218">
                              <w:pPr>
                                <w:spacing w:before="156"/>
                                <w:ind w:left="122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color w:val="1A1A1A"/>
                                  <w:spacing w:val="-1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catch</w:t>
                              </w:r>
                              <w:r>
                                <w:rPr>
                                  <w:color w:val="1A1A1A"/>
                                  <w:spacing w:val="-1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(Exception</w:t>
                              </w:r>
                              <w:r>
                                <w:rPr>
                                  <w:color w:val="1A1A1A"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e)</w:t>
                              </w:r>
                              <w:r>
                                <w:rPr>
                                  <w:color w:val="1A1A1A"/>
                                  <w:spacing w:val="-1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3E000F15">
                              <w:pPr>
                                <w:spacing w:before="141"/>
                                <w:ind w:left="16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log.error("Error</w:t>
                              </w:r>
                              <w:r>
                                <w:rPr>
                                  <w:color w:val="1A1A1A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starting</w:t>
                              </w:r>
                              <w:r>
                                <w:rPr>
                                  <w:color w:val="1A1A1A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service:</w:t>
                              </w:r>
                              <w:r>
                                <w:rPr>
                                  <w:color w:val="1A1A1A"/>
                                  <w:spacing w:val="-2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1A1A1A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color w:val="1A1A1A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serviceName,</w:t>
                              </w:r>
                              <w:r>
                                <w:rPr>
                                  <w:color w:val="1A1A1A"/>
                                  <w:spacing w:val="-2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105"/>
                                  <w:sz w:val="18"/>
                                </w:rPr>
                                <w:t>e);</w:t>
                              </w:r>
                            </w:p>
                            <w:p w14:paraId="7D76FDF4">
                              <w:pPr>
                                <w:spacing w:before="141"/>
                                <w:ind w:left="122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  <w:p w14:paraId="76827BA8">
                              <w:pPr>
                                <w:spacing w:before="156"/>
                                <w:ind w:left="778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  <w:p w14:paraId="10A9501A">
                              <w:pPr>
                                <w:spacing w:before="141"/>
                                <w:ind w:left="32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w w:val="10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60pt;width:510.4pt;" coordsize="6482080,4572000" o:gfxdata="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">
                <o:lock v:ext="edit" aspectratio="f"/>
                <v:shape id="Graphic 135" o:spid="_x0000_s1026" o:spt="100" style="position:absolute;left:19049;top:1;height:4567555;width:6463030;" fillcolor="#F5F7FA" filled="t" stroked="f" coordsize="6463030,4567555" o:gfxdata="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m5p95LUAAADcAAAADwAA&#10;AAAAAAABACAAAAAiAAAAZHJzL2Rvd25yZXYueG1sUEsBAhQAFAAAAAgAh07iQDMvBZ47AAAAOQAA&#10;ABAAAAAAAAAAAQAgAAAABAEAAGRycy9zaGFwZXhtbC54bWxQSwUGAAAAAAYABgBbAQAArgMAAAAA&#10;" path="m6433795,4567232l16523,4567232,14093,4566381,0,4538313,0,4533899,0,0,6462711,0,6462711,4538313,6438047,4566381,6433795,456723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6" o:spid="_x0000_s1026" o:spt="100" style="position:absolute;left:19278;top:2;height:4572000;width:6461125;" fillcolor="#DFDFDF" filled="t" stroked="f" coordsize="6461125,4572000" o:gfxdata="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KkG/q8AAAA&#10;3AAAAA8AAAAAAAAAAQAgAAAAIgAAAGRycy9kb3ducmV2LnhtbFBLAQIUABQAAAAIAIdO4kAzLwWe&#10;OwAAADkAAAAQAAAAAAAAAAEAIAAAAAsBAABkcnMvc2hhcGV4bWwueG1sUEsFBgAAAAAGAAYAWwEA&#10;ALUDAAAAAA==&#10;" path="m6460845,0l6457709,0,6457709,4541786,6454927,4548530,6449822,4553636,6448869,4554588,6443764,4559693,6437033,4562475,18808,4562475,18808,4562246,0,4566945,4191,4569218,11214,4571301,18808,4572000,6429134,4572000,6436741,4571301,6443764,4569218,6450216,4565726,6454114,4562475,6455550,4561281,6456083,4560849,6456388,4560455,6456502,4560316,6460845,4554969,646084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7" o:spid="_x0000_s1026" o:spt="100" style="position:absolute;left:0;top:0;height:4567555;width:38100;" fillcolor="#2562EB" filled="t" stroked="f" coordsize="38100,4567555" o:gfxdata="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XI2gvQAA&#10;ANwAAAAPAAAAAAAAAAEAIAAAACIAAABkcnMvZG93bnJldi54bWxQSwECFAAUAAAACACHTuJAMy8F&#10;njsAAAA5AAAAEAAAAAAAAAABACAAAAAMAQAAZHJzL3NoYXBleG1sLnhtbFBLBQYAAAAABgAGAFsB&#10;AAC2AwAAAAA=&#10;" path="m19582,4567104l0,4533899,0,0,38099,0,38099,4562474,19582,456710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8" o:spid="_x0000_s1026" o:spt="202" type="#_x0000_t202" style="position:absolute;left:38099;top:0;height:4554220;width:6430645;" filled="f" stroked="f" coordsize="21600,21600" o:gfxdata="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eakN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423907">
                        <w:pPr>
                          <w:spacing w:before="90"/>
                          <w:ind w:left="122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try</w:t>
                        </w:r>
                        <w:r>
                          <w:rPr>
                            <w:color w:val="1A1A1A"/>
                            <w:spacing w:val="-10"/>
                            <w:w w:val="105"/>
                            <w:sz w:val="18"/>
                          </w:rPr>
                          <w:t xml:space="preserve"> {</w:t>
                        </w:r>
                      </w:p>
                      <w:p w14:paraId="36A77CBA">
                        <w:pPr>
                          <w:spacing w:before="141"/>
                          <w:ind w:left="16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File</w:t>
                        </w:r>
                        <w:r>
                          <w:rPr>
                            <w:color w:val="1A1A1A"/>
                            <w:spacing w:val="-2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targetDir</w:t>
                        </w:r>
                        <w:r>
                          <w:rPr>
                            <w:color w:val="1A1A1A"/>
                            <w:spacing w:val="-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color w:val="1A1A1A"/>
                            <w:spacing w:val="-2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new</w:t>
                        </w:r>
                        <w:r>
                          <w:rPr>
                            <w:color w:val="1A1A1A"/>
                            <w:spacing w:val="-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File(rootDir,</w:t>
                        </w:r>
                        <w:r>
                          <w:rPr>
                            <w:color w:val="1A1A1A"/>
                            <w:spacing w:val="-2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serviceName</w:t>
                        </w:r>
                        <w:r>
                          <w:rPr>
                            <w:color w:val="1A1A1A"/>
                            <w:spacing w:val="-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+</w:t>
                        </w:r>
                        <w:r>
                          <w:rPr>
                            <w:color w:val="1A1A1A"/>
                            <w:spacing w:val="-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File.separator</w:t>
                        </w:r>
                        <w:r>
                          <w:rPr>
                            <w:color w:val="1A1A1A"/>
                            <w:spacing w:val="-2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+</w:t>
                        </w:r>
                        <w:r>
                          <w:rPr>
                            <w:color w:val="1A1A1A"/>
                            <w:spacing w:val="-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w w:val="105"/>
                            <w:sz w:val="18"/>
                          </w:rPr>
                          <w:t>"targe</w:t>
                        </w:r>
                      </w:p>
                      <w:p w14:paraId="379A910D">
                        <w:pPr>
                          <w:spacing w:before="156"/>
                          <w:ind w:left="32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A1A1A"/>
                            <w:spacing w:val="-4"/>
                            <w:w w:val="105"/>
                            <w:sz w:val="18"/>
                          </w:rPr>
                          <w:t>t");</w:t>
                        </w:r>
                      </w:p>
                      <w:p w14:paraId="39715216">
                        <w:pPr>
                          <w:spacing w:before="141" w:line="405" w:lineRule="auto"/>
                          <w:ind w:left="329" w:right="212" w:firstLine="134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File[]</w:t>
                        </w:r>
                        <w:r>
                          <w:rPr>
                            <w:color w:val="1A1A1A"/>
                            <w:spacing w:val="-2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jarFiles</w:t>
                        </w:r>
                        <w:r>
                          <w:rPr>
                            <w:color w:val="1A1A1A"/>
                            <w:spacing w:val="-2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color w:val="1A1A1A"/>
                            <w:spacing w:val="-2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targetDir.listFiles((dir,</w:t>
                        </w:r>
                        <w:r>
                          <w:rPr>
                            <w:color w:val="1A1A1A"/>
                            <w:spacing w:val="-2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name)</w:t>
                        </w:r>
                        <w:r>
                          <w:rPr>
                            <w:color w:val="1A1A1A"/>
                            <w:spacing w:val="-2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-&gt;</w:t>
                        </w:r>
                        <w:r>
                          <w:rPr>
                            <w:color w:val="1A1A1A"/>
                            <w:spacing w:val="-2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name.endsWith(".ja r") &amp;&amp; !name.endsWith(".original"));</w:t>
                        </w:r>
                      </w:p>
                      <w:p w14:paraId="5695B71A">
                        <w:pPr>
                          <w:spacing w:before="157" w:line="240" w:lineRule="auto"/>
                          <w:rPr>
                            <w:sz w:val="18"/>
                          </w:rPr>
                        </w:pPr>
                      </w:p>
                      <w:p w14:paraId="32015E03">
                        <w:pPr>
                          <w:spacing w:before="0" w:line="405" w:lineRule="auto"/>
                          <w:ind w:left="1675" w:right="168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List&lt;String&gt;</w:t>
                        </w:r>
                        <w:r>
                          <w:rPr>
                            <w:color w:val="1A1A1A"/>
                            <w:spacing w:val="-2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command</w:t>
                        </w:r>
                        <w:r>
                          <w:rPr>
                            <w:color w:val="1A1A1A"/>
                            <w:spacing w:val="-2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color w:val="1A1A1A"/>
                            <w:spacing w:val="-2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new</w:t>
                        </w:r>
                        <w:r>
                          <w:rPr>
                            <w:color w:val="1A1A1A"/>
                            <w:spacing w:val="-2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 xml:space="preserve">ArrayList&lt;&gt;(); </w:t>
                        </w:r>
                        <w:r>
                          <w:rPr>
                            <w:color w:val="1A1A1A"/>
                            <w:spacing w:val="-2"/>
                            <w:w w:val="105"/>
                            <w:sz w:val="18"/>
                          </w:rPr>
                          <w:t>command.add("java");</w:t>
                        </w:r>
                      </w:p>
                      <w:p w14:paraId="2A19A61D">
                        <w:pPr>
                          <w:spacing w:before="16" w:line="405" w:lineRule="auto"/>
                          <w:ind w:left="1675" w:right="168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A1A1A"/>
                            <w:spacing w:val="-2"/>
                            <w:w w:val="105"/>
                            <w:sz w:val="18"/>
                          </w:rPr>
                          <w:t xml:space="preserve">command.add("-jar"); </w:t>
                        </w: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command.add(jarFiles[0].getAbsolutePath());</w:t>
                        </w:r>
                      </w:p>
                      <w:p w14:paraId="6EDCC9C0">
                        <w:pPr>
                          <w:spacing w:before="142" w:line="240" w:lineRule="auto"/>
                          <w:rPr>
                            <w:sz w:val="18"/>
                          </w:rPr>
                        </w:pPr>
                      </w:p>
                      <w:p w14:paraId="155B05E8">
                        <w:pPr>
                          <w:spacing w:before="0" w:line="424" w:lineRule="auto"/>
                          <w:ind w:left="1675" w:right="168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ProcessBuilder</w:t>
                        </w:r>
                        <w:r>
                          <w:rPr>
                            <w:color w:val="1A1A1A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pb</w:t>
                        </w:r>
                        <w:r>
                          <w:rPr>
                            <w:color w:val="1A1A1A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color w:val="1A1A1A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new</w:t>
                        </w:r>
                        <w:r>
                          <w:rPr>
                            <w:color w:val="1A1A1A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 xml:space="preserve">ProcessBuilder(command); </w:t>
                        </w:r>
                        <w:r>
                          <w:rPr>
                            <w:color w:val="1A1A1A"/>
                            <w:spacing w:val="-2"/>
                            <w:w w:val="105"/>
                            <w:sz w:val="18"/>
                          </w:rPr>
                          <w:t>pb.directory(rootDir);</w:t>
                        </w:r>
                      </w:p>
                      <w:p w14:paraId="7D26D0E4">
                        <w:pPr>
                          <w:spacing w:before="0" w:line="187" w:lineRule="exact"/>
                          <w:ind w:left="16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pb.inheritIO();</w:t>
                        </w:r>
                        <w:r>
                          <w:rPr>
                            <w:color w:val="1A1A1A"/>
                            <w:spacing w:val="-2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//</w:t>
                        </w:r>
                        <w:r>
                          <w:rPr>
                            <w:color w:val="1A1A1A"/>
                            <w:spacing w:val="-2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Streams</w:t>
                        </w:r>
                        <w:r>
                          <w:rPr>
                            <w:color w:val="1A1A1A"/>
                            <w:spacing w:val="-2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logs</w:t>
                        </w:r>
                        <w:r>
                          <w:rPr>
                            <w:color w:val="1A1A1A"/>
                            <w:spacing w:val="-2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directly</w:t>
                        </w:r>
                        <w:r>
                          <w:rPr>
                            <w:color w:val="1A1A1A"/>
                            <w:spacing w:val="-2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to</w:t>
                        </w:r>
                        <w:r>
                          <w:rPr>
                            <w:color w:val="1A1A1A"/>
                            <w:spacing w:val="-2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parent</w:t>
                        </w:r>
                        <w:r>
                          <w:rPr>
                            <w:color w:val="1A1A1A"/>
                            <w:spacing w:val="-2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terminal</w:t>
                        </w:r>
                        <w:r>
                          <w:rPr>
                            <w:color w:val="1A1A1A"/>
                            <w:spacing w:val="-2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w w:val="105"/>
                            <w:sz w:val="18"/>
                          </w:rPr>
                          <w:t>console</w:t>
                        </w:r>
                      </w:p>
                      <w:p w14:paraId="29CB7D11">
                        <w:pPr>
                          <w:spacing w:before="141"/>
                          <w:ind w:left="16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A1A1A"/>
                            <w:spacing w:val="-2"/>
                            <w:w w:val="105"/>
                            <w:sz w:val="18"/>
                          </w:rPr>
                          <w:t>pb.start();</w:t>
                        </w:r>
                      </w:p>
                      <w:p w14:paraId="545AA218">
                        <w:pPr>
                          <w:spacing w:before="156"/>
                          <w:ind w:left="122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}</w:t>
                        </w:r>
                        <w:r>
                          <w:rPr>
                            <w:color w:val="1A1A1A"/>
                            <w:spacing w:val="-1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catch</w:t>
                        </w:r>
                        <w:r>
                          <w:rPr>
                            <w:color w:val="1A1A1A"/>
                            <w:spacing w:val="-1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(Exception</w:t>
                        </w:r>
                        <w:r>
                          <w:rPr>
                            <w:color w:val="1A1A1A"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e)</w:t>
                        </w:r>
                        <w:r>
                          <w:rPr>
                            <w:color w:val="1A1A1A"/>
                            <w:spacing w:val="-1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3E000F15">
                        <w:pPr>
                          <w:spacing w:before="141"/>
                          <w:ind w:left="16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log.error("Error</w:t>
                        </w:r>
                        <w:r>
                          <w:rPr>
                            <w:color w:val="1A1A1A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starting</w:t>
                        </w:r>
                        <w:r>
                          <w:rPr>
                            <w:color w:val="1A1A1A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service:</w:t>
                        </w:r>
                        <w:r>
                          <w:rPr>
                            <w:color w:val="1A1A1A"/>
                            <w:spacing w:val="-2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"</w:t>
                        </w:r>
                        <w:r>
                          <w:rPr>
                            <w:color w:val="1A1A1A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+</w:t>
                        </w:r>
                        <w:r>
                          <w:rPr>
                            <w:color w:val="1A1A1A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serviceName,</w:t>
                        </w:r>
                        <w:r>
                          <w:rPr>
                            <w:color w:val="1A1A1A"/>
                            <w:spacing w:val="-2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5"/>
                            <w:w w:val="105"/>
                            <w:sz w:val="18"/>
                          </w:rPr>
                          <w:t>e);</w:t>
                        </w:r>
                      </w:p>
                      <w:p w14:paraId="7D76FDF4">
                        <w:pPr>
                          <w:spacing w:before="141"/>
                          <w:ind w:left="122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A1A1A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  <w:p w14:paraId="76827BA8">
                        <w:pPr>
                          <w:spacing w:before="156"/>
                          <w:ind w:left="778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A1A1A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  <w:p w14:paraId="10A9501A">
                        <w:pPr>
                          <w:spacing w:before="141"/>
                          <w:ind w:left="32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A1A1A"/>
                            <w:spacing w:val="-10"/>
                            <w:w w:val="10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32A364E">
      <w:pPr>
        <w:pStyle w:val="6"/>
        <w:spacing w:before="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200660</wp:posOffset>
                </wp:positionV>
                <wp:extent cx="6480175" cy="19050"/>
                <wp:effectExtent l="0" t="0" r="0" b="0"/>
                <wp:wrapTopAndBottom/>
                <wp:docPr id="139" name="Graphic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1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0124" y="0"/>
                              </a:lnTo>
                              <a:lnTo>
                                <a:pt x="64801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9" o:spid="_x0000_s1026" o:spt="100" style="position:absolute;left:0pt;margin-left:42.75pt;margin-top:15.8pt;height:1.5pt;width:510.25pt;mso-position-horizontal-relative:page;mso-wrap-distance-bottom:0pt;mso-wrap-distance-top:0pt;z-index:-251626496;mso-width-relative:page;mso-height-relative:page;" fillcolor="#DFDFDF" filled="t" stroked="f" coordsize="6480175,19050" o:gfxdata="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yayAdtkAAAAJAQAADwAAAAAAAAABACAAAAAiAAAAZHJzL2Rvd25yZXYueG1sUEsBAhQAFAAA&#10;AAgAh07iQDi1tfEnAgAA6AQAAA4AAAAAAAAAAQAgAAAAKAEAAGRycy9lMm9Eb2MueG1sUEsFBgAA&#10;AAAGAAYAWQEAAMEFAAAAAA==&#10;" path="m6480124,19049l0,19049,0,0,6480124,0,6480124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B959767">
      <w:pPr>
        <w:pStyle w:val="6"/>
        <w:spacing w:before="192"/>
        <w:rPr>
          <w:sz w:val="33"/>
        </w:rPr>
      </w:pPr>
    </w:p>
    <w:p w14:paraId="48D25DDA">
      <w:pPr>
        <w:pStyle w:val="2"/>
        <w:numPr>
          <w:ilvl w:val="0"/>
          <w:numId w:val="3"/>
        </w:numPr>
        <w:tabs>
          <w:tab w:val="left" w:pos="371"/>
        </w:tabs>
        <w:spacing w:before="1" w:after="0" w:line="240" w:lineRule="auto"/>
        <w:ind w:left="371" w:right="0" w:hanging="367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326390</wp:posOffset>
                </wp:positionV>
                <wp:extent cx="6480175" cy="9525"/>
                <wp:effectExtent l="0" t="0" r="0" b="0"/>
                <wp:wrapTopAndBottom/>
                <wp:docPr id="140" name="Graphic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1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80124" y="0"/>
                              </a:lnTo>
                              <a:lnTo>
                                <a:pt x="64801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0" o:spid="_x0000_s1026" o:spt="100" style="position:absolute;left:0pt;margin-left:42.75pt;margin-top:25.7pt;height:0.75pt;width:510.25pt;mso-position-horizontal-relative:page;mso-wrap-distance-bottom:0pt;mso-wrap-distance-top:0pt;z-index:-251626496;mso-width-relative:page;mso-height-relative:page;" fillcolor="#DDDDDD" filled="t" stroked="f" coordsize="6480175,9525" o:gfxdata="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cbwX&#10;ltgAAAAJAQAADwAAAAAAAAABACAAAAAiAAAAZHJzL2Rvd25yZXYueG1sUEsBAhQAFAAAAAgAh07i&#10;QNVqwuYiAgAA4wQAAA4AAAAAAAAAAQAgAAAAJwEAAGRycy9lMm9Eb2MueG1sUEsFBgAAAAAGAAYA&#10;WQEAALsFAAAAAA==&#10;" path="m6480124,9524l0,9524,0,0,6480124,0,6480124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 w:val="0"/>
          <w:color w:val="111111"/>
          <w:w w:val="85"/>
        </w:rPr>
        <w:t>Step-by-Step</w:t>
      </w:r>
      <w:r>
        <w:rPr>
          <w:b w:val="0"/>
          <w:color w:val="111111"/>
          <w:spacing w:val="55"/>
        </w:rPr>
        <w:t xml:space="preserve"> </w:t>
      </w:r>
      <w:r>
        <w:rPr>
          <w:b w:val="0"/>
          <w:color w:val="111111"/>
          <w:w w:val="85"/>
        </w:rPr>
        <w:t>Execution</w:t>
      </w:r>
      <w:r>
        <w:rPr>
          <w:b w:val="0"/>
          <w:color w:val="111111"/>
          <w:spacing w:val="55"/>
        </w:rPr>
        <w:t xml:space="preserve"> </w:t>
      </w:r>
      <w:r>
        <w:rPr>
          <w:b w:val="0"/>
          <w:color w:val="111111"/>
          <w:spacing w:val="-2"/>
          <w:w w:val="85"/>
        </w:rPr>
        <w:t>Guide</w:t>
      </w:r>
    </w:p>
    <w:p w14:paraId="08A45CBD">
      <w:pPr>
        <w:pStyle w:val="3"/>
        <w:spacing w:before="449"/>
        <w:rPr>
          <w:b w:val="0"/>
        </w:rPr>
      </w:pPr>
      <w:r>
        <w:rPr>
          <w:b w:val="0"/>
          <w:color w:val="111111"/>
          <w:w w:val="85"/>
        </w:rPr>
        <w:t>Step</w:t>
      </w:r>
      <w:r>
        <w:rPr>
          <w:b w:val="0"/>
          <w:color w:val="111111"/>
          <w:spacing w:val="10"/>
        </w:rPr>
        <w:t xml:space="preserve"> </w:t>
      </w:r>
      <w:r>
        <w:rPr>
          <w:b w:val="0"/>
          <w:color w:val="111111"/>
          <w:w w:val="85"/>
        </w:rPr>
        <w:t>1:</w:t>
      </w:r>
      <w:r>
        <w:rPr>
          <w:b w:val="0"/>
          <w:color w:val="111111"/>
          <w:spacing w:val="11"/>
        </w:rPr>
        <w:t xml:space="preserve"> </w:t>
      </w:r>
      <w:r>
        <w:rPr>
          <w:b w:val="0"/>
          <w:color w:val="111111"/>
          <w:w w:val="85"/>
        </w:rPr>
        <w:t>Release</w:t>
      </w:r>
      <w:r>
        <w:rPr>
          <w:b w:val="0"/>
          <w:color w:val="111111"/>
          <w:spacing w:val="10"/>
        </w:rPr>
        <w:t xml:space="preserve"> </w:t>
      </w:r>
      <w:r>
        <w:rPr>
          <w:b w:val="0"/>
          <w:color w:val="111111"/>
          <w:w w:val="85"/>
        </w:rPr>
        <w:t>Active</w:t>
      </w:r>
      <w:r>
        <w:rPr>
          <w:b w:val="0"/>
          <w:color w:val="111111"/>
          <w:spacing w:val="11"/>
        </w:rPr>
        <w:t xml:space="preserve"> </w:t>
      </w:r>
      <w:r>
        <w:rPr>
          <w:b w:val="0"/>
          <w:color w:val="111111"/>
          <w:w w:val="85"/>
        </w:rPr>
        <w:t>Port</w:t>
      </w:r>
      <w:r>
        <w:rPr>
          <w:b w:val="0"/>
          <w:color w:val="111111"/>
          <w:spacing w:val="10"/>
        </w:rPr>
        <w:t xml:space="preserve"> </w:t>
      </w:r>
      <w:r>
        <w:rPr>
          <w:b w:val="0"/>
          <w:color w:val="111111"/>
          <w:spacing w:val="-2"/>
          <w:w w:val="85"/>
        </w:rPr>
        <w:t>Bindings</w:t>
      </w:r>
    </w:p>
    <w:p w14:paraId="2D1AE4F6">
      <w:pPr>
        <w:spacing w:before="152"/>
        <w:ind w:left="4" w:right="0" w:firstLine="0"/>
        <w:jc w:val="left"/>
        <w:rPr>
          <w:rFonts w:ascii="Georgia"/>
          <w:sz w:val="22"/>
        </w:rPr>
      </w:pPr>
      <w:r>
        <w:rPr>
          <w:rFonts w:ascii="Georgia"/>
          <w:color w:val="1A1A1A"/>
          <w:sz w:val="22"/>
        </w:rPr>
        <w:t>Ensure</w:t>
      </w:r>
      <w:r>
        <w:rPr>
          <w:rFonts w:ascii="Georgia"/>
          <w:color w:val="1A1A1A"/>
          <w:spacing w:val="-9"/>
          <w:sz w:val="22"/>
        </w:rPr>
        <w:t xml:space="preserve"> </w:t>
      </w:r>
      <w:r>
        <w:rPr>
          <w:rFonts w:ascii="Georgia"/>
          <w:color w:val="1A1A1A"/>
          <w:sz w:val="22"/>
        </w:rPr>
        <w:t>no</w:t>
      </w:r>
      <w:r>
        <w:rPr>
          <w:rFonts w:ascii="Georgia"/>
          <w:color w:val="1A1A1A"/>
          <w:spacing w:val="-7"/>
          <w:sz w:val="22"/>
        </w:rPr>
        <w:t xml:space="preserve"> </w:t>
      </w:r>
      <w:r>
        <w:rPr>
          <w:rFonts w:ascii="Georgia"/>
          <w:color w:val="1A1A1A"/>
          <w:sz w:val="22"/>
        </w:rPr>
        <w:t>background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Java</w:t>
      </w:r>
      <w:r>
        <w:rPr>
          <w:rFonts w:ascii="Georgia"/>
          <w:color w:val="1A1A1A"/>
          <w:spacing w:val="-7"/>
          <w:sz w:val="22"/>
        </w:rPr>
        <w:t xml:space="preserve"> </w:t>
      </w:r>
      <w:r>
        <w:rPr>
          <w:rFonts w:ascii="Georgia"/>
          <w:color w:val="1A1A1A"/>
          <w:sz w:val="22"/>
        </w:rPr>
        <w:t>processes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are</w:t>
      </w:r>
      <w:r>
        <w:rPr>
          <w:rFonts w:ascii="Georgia"/>
          <w:color w:val="1A1A1A"/>
          <w:spacing w:val="-7"/>
          <w:sz w:val="22"/>
        </w:rPr>
        <w:t xml:space="preserve"> </w:t>
      </w:r>
      <w:r>
        <w:rPr>
          <w:rFonts w:ascii="Georgia"/>
          <w:color w:val="1A1A1A"/>
          <w:sz w:val="22"/>
        </w:rPr>
        <w:t>holding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active</w:t>
      </w:r>
      <w:r>
        <w:rPr>
          <w:rFonts w:ascii="Georgia"/>
          <w:color w:val="1A1A1A"/>
          <w:spacing w:val="-7"/>
          <w:sz w:val="22"/>
        </w:rPr>
        <w:t xml:space="preserve"> </w:t>
      </w:r>
      <w:r>
        <w:rPr>
          <w:rFonts w:ascii="Georgia"/>
          <w:color w:val="1A1A1A"/>
          <w:sz w:val="22"/>
        </w:rPr>
        <w:t>microservice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pacing w:val="-2"/>
          <w:sz w:val="22"/>
        </w:rPr>
        <w:t>ports:</w:t>
      </w:r>
    </w:p>
    <w:p w14:paraId="7B2B521F">
      <w:pPr>
        <w:pStyle w:val="6"/>
        <w:spacing w:before="9"/>
        <w:rPr>
          <w:rFonts w:ascii="Georgia"/>
          <w:sz w:val="10"/>
        </w:rPr>
      </w:pPr>
      <w:r>
        <w:rPr>
          <w:rFonts w:ascii="Georgia"/>
          <w:sz w:val="10"/>
        </w:rPr>
        <mc:AlternateContent>
          <mc:Choice Requires="wpg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93345</wp:posOffset>
                </wp:positionV>
                <wp:extent cx="6482080" cy="1371600"/>
                <wp:effectExtent l="0" t="0" r="0" b="0"/>
                <wp:wrapTopAndBottom/>
                <wp:docPr id="141" name="Group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2080" cy="1371600"/>
                          <a:chOff x="0" y="0"/>
                          <a:chExt cx="6482080" cy="137160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19049" y="4760"/>
                            <a:ext cx="6463030" cy="136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362075">
                                <a:moveTo>
                                  <a:pt x="6433795" y="1362070"/>
                                </a:moveTo>
                                <a:lnTo>
                                  <a:pt x="16523" y="1362070"/>
                                </a:lnTo>
                                <a:lnTo>
                                  <a:pt x="14093" y="1361223"/>
                                </a:lnTo>
                                <a:lnTo>
                                  <a:pt x="0" y="1333151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8914"/>
                                </a:lnTo>
                                <a:lnTo>
                                  <a:pt x="16523" y="0"/>
                                </a:lnTo>
                                <a:lnTo>
                                  <a:pt x="6433795" y="0"/>
                                </a:lnTo>
                                <a:lnTo>
                                  <a:pt x="6462711" y="28914"/>
                                </a:lnTo>
                                <a:lnTo>
                                  <a:pt x="6462711" y="1333151"/>
                                </a:lnTo>
                                <a:lnTo>
                                  <a:pt x="6438047" y="1361223"/>
                                </a:lnTo>
                                <a:lnTo>
                                  <a:pt x="6433795" y="1362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9278" y="0"/>
                            <a:ext cx="6461125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 h="1371600">
                                <a:moveTo>
                                  <a:pt x="6460845" y="17030"/>
                                </a:moveTo>
                                <a:lnTo>
                                  <a:pt x="6456502" y="11684"/>
                                </a:lnTo>
                                <a:lnTo>
                                  <a:pt x="6456083" y="11163"/>
                                </a:lnTo>
                                <a:lnTo>
                                  <a:pt x="6454114" y="9525"/>
                                </a:lnTo>
                                <a:lnTo>
                                  <a:pt x="6450216" y="6286"/>
                                </a:lnTo>
                                <a:lnTo>
                                  <a:pt x="6443764" y="2794"/>
                                </a:lnTo>
                                <a:lnTo>
                                  <a:pt x="6436741" y="698"/>
                                </a:lnTo>
                                <a:lnTo>
                                  <a:pt x="6429134" y="0"/>
                                </a:lnTo>
                                <a:lnTo>
                                  <a:pt x="18808" y="0"/>
                                </a:lnTo>
                                <a:lnTo>
                                  <a:pt x="11214" y="698"/>
                                </a:lnTo>
                                <a:lnTo>
                                  <a:pt x="4191" y="2794"/>
                                </a:lnTo>
                                <a:lnTo>
                                  <a:pt x="0" y="5067"/>
                                </a:lnTo>
                                <a:lnTo>
                                  <a:pt x="18808" y="9766"/>
                                </a:lnTo>
                                <a:lnTo>
                                  <a:pt x="18808" y="9525"/>
                                </a:lnTo>
                                <a:lnTo>
                                  <a:pt x="6437033" y="9525"/>
                                </a:lnTo>
                                <a:lnTo>
                                  <a:pt x="6443764" y="12319"/>
                                </a:lnTo>
                                <a:lnTo>
                                  <a:pt x="6449339" y="17894"/>
                                </a:lnTo>
                                <a:lnTo>
                                  <a:pt x="6449822" y="18376"/>
                                </a:lnTo>
                                <a:lnTo>
                                  <a:pt x="6454927" y="23482"/>
                                </a:lnTo>
                                <a:lnTo>
                                  <a:pt x="6457709" y="30213"/>
                                </a:lnTo>
                                <a:lnTo>
                                  <a:pt x="6457709" y="1341386"/>
                                </a:lnTo>
                                <a:lnTo>
                                  <a:pt x="6454927" y="1348130"/>
                                </a:lnTo>
                                <a:lnTo>
                                  <a:pt x="6449822" y="1353235"/>
                                </a:lnTo>
                                <a:lnTo>
                                  <a:pt x="6449339" y="1353705"/>
                                </a:lnTo>
                                <a:lnTo>
                                  <a:pt x="6443764" y="1359293"/>
                                </a:lnTo>
                                <a:lnTo>
                                  <a:pt x="6437033" y="1362075"/>
                                </a:lnTo>
                                <a:lnTo>
                                  <a:pt x="18808" y="1362075"/>
                                </a:lnTo>
                                <a:lnTo>
                                  <a:pt x="18808" y="1361846"/>
                                </a:lnTo>
                                <a:lnTo>
                                  <a:pt x="0" y="1366545"/>
                                </a:lnTo>
                                <a:lnTo>
                                  <a:pt x="4191" y="1368818"/>
                                </a:lnTo>
                                <a:lnTo>
                                  <a:pt x="11214" y="1370901"/>
                                </a:lnTo>
                                <a:lnTo>
                                  <a:pt x="18808" y="1371600"/>
                                </a:lnTo>
                                <a:lnTo>
                                  <a:pt x="6429134" y="1371600"/>
                                </a:lnTo>
                                <a:lnTo>
                                  <a:pt x="6436741" y="1370901"/>
                                </a:lnTo>
                                <a:lnTo>
                                  <a:pt x="6443764" y="1368818"/>
                                </a:lnTo>
                                <a:lnTo>
                                  <a:pt x="6450216" y="1365326"/>
                                </a:lnTo>
                                <a:lnTo>
                                  <a:pt x="6454114" y="1362075"/>
                                </a:lnTo>
                                <a:lnTo>
                                  <a:pt x="6456083" y="1360449"/>
                                </a:lnTo>
                                <a:lnTo>
                                  <a:pt x="6456388" y="1360055"/>
                                </a:lnTo>
                                <a:lnTo>
                                  <a:pt x="6456502" y="1359916"/>
                                </a:lnTo>
                                <a:lnTo>
                                  <a:pt x="6460845" y="1354569"/>
                                </a:lnTo>
                                <a:lnTo>
                                  <a:pt x="6460845" y="17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4892"/>
                            <a:ext cx="38100" cy="136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62075">
                                <a:moveTo>
                                  <a:pt x="19582" y="1361808"/>
                                </a:moveTo>
                                <a:lnTo>
                                  <a:pt x="0" y="1328604"/>
                                </a:lnTo>
                                <a:lnTo>
                                  <a:pt x="0" y="33204"/>
                                </a:lnTo>
                                <a:lnTo>
                                  <a:pt x="19581" y="0"/>
                                </a:lnTo>
                                <a:lnTo>
                                  <a:pt x="38099" y="4629"/>
                                </a:lnTo>
                                <a:lnTo>
                                  <a:pt x="38099" y="1357179"/>
                                </a:lnTo>
                                <a:lnTo>
                                  <a:pt x="19582" y="1361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38099" y="18370"/>
                            <a:ext cx="6430645" cy="133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D54A0A">
                              <w:pPr>
                                <w:spacing w:before="66" w:line="240" w:lineRule="auto"/>
                                <w:rPr>
                                  <w:rFonts w:ascii="Georgia"/>
                                  <w:sz w:val="18"/>
                                </w:rPr>
                              </w:pPr>
                            </w:p>
                            <w:p w14:paraId="25AAD757">
                              <w:pPr>
                                <w:spacing w:before="0" w:line="405" w:lineRule="auto"/>
                                <w:ind w:left="329" w:right="6030" w:hanging="2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color w:val="1A1A1A"/>
                                  <w:spacing w:val="-1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Windows</w:t>
                              </w:r>
                              <w:r>
                                <w:rPr>
                                  <w:color w:val="1A1A1A"/>
                                  <w:spacing w:val="-1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(PowerShell</w:t>
                              </w:r>
                              <w:r>
                                <w:rPr>
                                  <w:color w:val="1A1A1A"/>
                                  <w:spacing w:val="-1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1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CMD) taskkill /F /IM java.exe</w:t>
                              </w:r>
                            </w:p>
                            <w:p w14:paraId="4B6F2D08">
                              <w:pPr>
                                <w:spacing w:before="157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0841B053">
                              <w:pPr>
                                <w:spacing w:before="0" w:line="405" w:lineRule="auto"/>
                                <w:ind w:left="329" w:right="7606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color w:val="1A1A1A"/>
                                  <w:spacing w:val="-1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Linux</w:t>
                              </w:r>
                              <w:r>
                                <w:rPr>
                                  <w:color w:val="1A1A1A"/>
                                  <w:spacing w:val="-1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1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macOS pkill -f 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75pt;margin-top:7.35pt;height:108pt;width:510.4pt;mso-position-horizontal-relative:page;mso-wrap-distance-bottom:0pt;mso-wrap-distance-top:0pt;z-index:-251625472;mso-width-relative:page;mso-height-relative:page;" coordsize="6482080,1371600" o:gfxdata="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">
                <o:lock v:ext="edit" aspectratio="f"/>
                <v:shape id="Graphic 142" o:spid="_x0000_s1026" o:spt="100" style="position:absolute;left:19049;top:4760;height:1362075;width:6463030;" fillcolor="#F5F7FA" filled="t" stroked="f" coordsize="6463030,1362075" o:gfxdata="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dDoBugAAANwA&#10;AAAPAAAAAAAAAAEAIAAAACIAAABkcnMvZG93bnJldi54bWxQSwECFAAUAAAACACHTuJAMy8FnjsA&#10;AAA5AAAAEAAAAAAAAAABACAAAAAJAQAAZHJzL3NoYXBleG1sLnhtbFBLBQYAAAAABgAGAFsBAACz&#10;AwAAAAA=&#10;" path="m6433795,1362070l16523,1362070,14093,1361223,0,1333151,0,1328737,0,28914,16523,0,6433795,0,6462711,28914,6462711,1333151,6438047,1361223,6433795,13620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3" o:spid="_x0000_s1026" o:spt="100" style="position:absolute;left:19278;top:0;height:1371600;width:6461125;" fillcolor="#DFDFDF" filled="t" stroked="f" coordsize="6461125,1371600" o:gfxdata="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oXfmW8AAAA&#10;3AAAAA8AAAAAAAAAAQAgAAAAIgAAAGRycy9kb3ducmV2LnhtbFBLAQIUABQAAAAIAIdO4kAzLwWe&#10;OwAAADkAAAAQAAAAAAAAAAEAIAAAAAsBAABkcnMvc2hhcGV4bWwueG1sUEsFBgAAAAAGAAYAWwEA&#10;ALUDAAAAAA==&#10;" path="m6460845,17030l6456502,11684,6456083,11163,6454114,9525,6450216,6286,6443764,2794,6436741,698,6429134,0,18808,0,11214,698,4191,2794,0,5067,18808,9766,18808,9525,6437033,9525,6443764,12319,6449339,17894,6449822,18376,6454927,23482,6457709,30213,6457709,1341386,6454927,1348130,6449822,1353235,6449339,1353705,6443764,1359293,6437033,1362075,18808,1362075,18808,1361846,0,1366545,4191,1368818,11214,1370901,18808,1371600,6429134,1371600,6436741,1370901,6443764,1368818,6450216,1365326,6454114,1362075,6456083,1360449,6456388,1360055,6456502,1359916,6460845,1354569,6460845,170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4" o:spid="_x0000_s1026" o:spt="100" style="position:absolute;left:0;top:4892;height:1362075;width:38100;" fillcolor="#2562EB" filled="t" stroked="f" coordsize="38100,1362075" o:gfxdata="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yjKTugAAANwA&#10;AAAPAAAAAAAAAAEAIAAAACIAAABkcnMvZG93bnJldi54bWxQSwECFAAUAAAACACHTuJAMy8FnjsA&#10;AAA5AAAAEAAAAAAAAAABACAAAAAJAQAAZHJzL3NoYXBleG1sLnhtbFBLBQYAAAAABgAGAFsBAACz&#10;AwAAAAA=&#10;" path="m19582,1361808l0,1328604,0,33204,19581,0,38099,4629,38099,1357179,19582,136180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5" o:spid="_x0000_s1026" o:spt="202" type="#_x0000_t202" style="position:absolute;left:38099;top:18370;height:1335405;width:6430645;" filled="f" stroked="f" coordsize="21600,21600" o:gfxdata="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nUw6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D54A0A">
                        <w:pPr>
                          <w:spacing w:before="66" w:line="240" w:lineRule="auto"/>
                          <w:rPr>
                            <w:rFonts w:ascii="Georgia"/>
                            <w:sz w:val="18"/>
                          </w:rPr>
                        </w:pPr>
                      </w:p>
                      <w:p w14:paraId="25AAD757">
                        <w:pPr>
                          <w:spacing w:before="0" w:line="405" w:lineRule="auto"/>
                          <w:ind w:left="329" w:right="6030" w:hanging="2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#</w:t>
                        </w:r>
                        <w:r>
                          <w:rPr>
                            <w:color w:val="1A1A1A"/>
                            <w:spacing w:val="-1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Windows</w:t>
                        </w:r>
                        <w:r>
                          <w:rPr>
                            <w:color w:val="1A1A1A"/>
                            <w:spacing w:val="-1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(PowerShell</w:t>
                        </w:r>
                        <w:r>
                          <w:rPr>
                            <w:color w:val="1A1A1A"/>
                            <w:spacing w:val="-1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/</w:t>
                        </w:r>
                        <w:r>
                          <w:rPr>
                            <w:color w:val="1A1A1A"/>
                            <w:spacing w:val="-1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CMD) taskkill /F /IM java.exe</w:t>
                        </w:r>
                      </w:p>
                      <w:p w14:paraId="4B6F2D08">
                        <w:pPr>
                          <w:spacing w:before="157" w:line="240" w:lineRule="auto"/>
                          <w:rPr>
                            <w:sz w:val="18"/>
                          </w:rPr>
                        </w:pPr>
                      </w:p>
                      <w:p w14:paraId="0841B053">
                        <w:pPr>
                          <w:spacing w:before="0" w:line="405" w:lineRule="auto"/>
                          <w:ind w:left="329" w:right="7606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#</w:t>
                        </w:r>
                        <w:r>
                          <w:rPr>
                            <w:color w:val="1A1A1A"/>
                            <w:spacing w:val="-1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Linux</w:t>
                        </w:r>
                        <w:r>
                          <w:rPr>
                            <w:color w:val="1A1A1A"/>
                            <w:spacing w:val="-1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/</w:t>
                        </w:r>
                        <w:r>
                          <w:rPr>
                            <w:color w:val="1A1A1A"/>
                            <w:spacing w:val="-1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macOS pkill -f java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3C85F86">
      <w:pPr>
        <w:pStyle w:val="6"/>
        <w:spacing w:before="168"/>
        <w:rPr>
          <w:rFonts w:ascii="Georgia"/>
          <w:sz w:val="26"/>
        </w:rPr>
      </w:pPr>
    </w:p>
    <w:p w14:paraId="587E84A0">
      <w:pPr>
        <w:pStyle w:val="3"/>
        <w:rPr>
          <w:b w:val="0"/>
        </w:rPr>
      </w:pPr>
      <w:r>
        <w:rPr>
          <w:b w:val="0"/>
          <w:color w:val="111111"/>
          <w:spacing w:val="-2"/>
          <w:w w:val="90"/>
        </w:rPr>
        <w:t>Step</w:t>
      </w:r>
      <w:r>
        <w:rPr>
          <w:b w:val="0"/>
          <w:color w:val="111111"/>
          <w:spacing w:val="-6"/>
          <w:w w:val="90"/>
        </w:rPr>
        <w:t xml:space="preserve"> </w:t>
      </w:r>
      <w:r>
        <w:rPr>
          <w:b w:val="0"/>
          <w:color w:val="111111"/>
          <w:spacing w:val="-2"/>
          <w:w w:val="90"/>
        </w:rPr>
        <w:t>2:</w:t>
      </w:r>
      <w:r>
        <w:rPr>
          <w:b w:val="0"/>
          <w:color w:val="111111"/>
          <w:spacing w:val="-6"/>
          <w:w w:val="90"/>
        </w:rPr>
        <w:t xml:space="preserve"> </w:t>
      </w:r>
      <w:r>
        <w:rPr>
          <w:b w:val="0"/>
          <w:color w:val="111111"/>
          <w:spacing w:val="-2"/>
          <w:w w:val="90"/>
        </w:rPr>
        <w:t>Build</w:t>
      </w:r>
      <w:r>
        <w:rPr>
          <w:b w:val="0"/>
          <w:color w:val="111111"/>
          <w:spacing w:val="-5"/>
          <w:w w:val="90"/>
        </w:rPr>
        <w:t xml:space="preserve"> </w:t>
      </w:r>
      <w:r>
        <w:rPr>
          <w:b w:val="0"/>
          <w:color w:val="111111"/>
          <w:spacing w:val="-2"/>
          <w:w w:val="90"/>
        </w:rPr>
        <w:t>&amp;</w:t>
      </w:r>
      <w:r>
        <w:rPr>
          <w:b w:val="0"/>
          <w:color w:val="111111"/>
          <w:spacing w:val="-6"/>
          <w:w w:val="90"/>
        </w:rPr>
        <w:t xml:space="preserve"> </w:t>
      </w:r>
      <w:r>
        <w:rPr>
          <w:b w:val="0"/>
          <w:color w:val="111111"/>
          <w:spacing w:val="-2"/>
          <w:w w:val="90"/>
        </w:rPr>
        <w:t>Package</w:t>
      </w:r>
      <w:r>
        <w:rPr>
          <w:b w:val="0"/>
          <w:color w:val="111111"/>
          <w:spacing w:val="-5"/>
          <w:w w:val="90"/>
        </w:rPr>
        <w:t xml:space="preserve"> </w:t>
      </w:r>
      <w:r>
        <w:rPr>
          <w:b w:val="0"/>
          <w:color w:val="111111"/>
          <w:spacing w:val="-2"/>
          <w:w w:val="90"/>
        </w:rPr>
        <w:t>Project</w:t>
      </w:r>
      <w:r>
        <w:rPr>
          <w:b w:val="0"/>
          <w:color w:val="111111"/>
          <w:spacing w:val="-6"/>
          <w:w w:val="90"/>
        </w:rPr>
        <w:t xml:space="preserve"> </w:t>
      </w:r>
      <w:r>
        <w:rPr>
          <w:b w:val="0"/>
          <w:color w:val="111111"/>
          <w:spacing w:val="-2"/>
          <w:w w:val="90"/>
        </w:rPr>
        <w:t>Reactor</w:t>
      </w:r>
    </w:p>
    <w:p w14:paraId="484E35E1">
      <w:pPr>
        <w:spacing w:before="138"/>
        <w:ind w:left="4" w:right="0" w:firstLine="0"/>
        <w:jc w:val="left"/>
        <w:rPr>
          <w:rFonts w:ascii="Georgia"/>
          <w:sz w:val="22"/>
        </w:rPr>
      </w:pPr>
      <w:r>
        <w:rPr>
          <w:rFonts w:ascii="Georgia"/>
          <w:color w:val="1A1A1A"/>
          <w:sz w:val="22"/>
        </w:rPr>
        <w:t>Run</w:t>
      </w:r>
      <w:r>
        <w:rPr>
          <w:rFonts w:ascii="Georgia"/>
          <w:color w:val="1A1A1A"/>
          <w:spacing w:val="-7"/>
          <w:sz w:val="22"/>
        </w:rPr>
        <w:t xml:space="preserve"> </w:t>
      </w:r>
      <w:r>
        <w:rPr>
          <w:rFonts w:ascii="Georgia"/>
          <w:color w:val="1A1A1A"/>
          <w:sz w:val="22"/>
        </w:rPr>
        <w:t>the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Maven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package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command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z w:val="22"/>
        </w:rPr>
        <w:t>from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the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root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project</w:t>
      </w:r>
      <w:r>
        <w:rPr>
          <w:rFonts w:ascii="Georgia"/>
          <w:color w:val="1A1A1A"/>
          <w:spacing w:val="-4"/>
          <w:sz w:val="22"/>
        </w:rPr>
        <w:t xml:space="preserve"> </w:t>
      </w:r>
      <w:r>
        <w:rPr>
          <w:rFonts w:ascii="Georgia"/>
          <w:color w:val="1A1A1A"/>
          <w:spacing w:val="-2"/>
          <w:sz w:val="22"/>
        </w:rPr>
        <w:t>folder:</w:t>
      </w:r>
    </w:p>
    <w:p w14:paraId="30211DCD">
      <w:pPr>
        <w:pStyle w:val="6"/>
        <w:spacing w:before="1"/>
        <w:rPr>
          <w:rFonts w:ascii="Georgia"/>
          <w:sz w:val="12"/>
        </w:rPr>
      </w:pPr>
      <w:r>
        <w:rPr>
          <w:rFonts w:ascii="Georgia"/>
          <w:sz w:val="12"/>
        </w:rPr>
        <mc:AlternateContent>
          <mc:Choice Requires="wpg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102235</wp:posOffset>
                </wp:positionV>
                <wp:extent cx="6482080" cy="476250"/>
                <wp:effectExtent l="0" t="0" r="0" b="0"/>
                <wp:wrapTopAndBottom/>
                <wp:docPr id="146" name="Group 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2080" cy="476250"/>
                          <a:chOff x="0" y="0"/>
                          <a:chExt cx="6482080" cy="47625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19049" y="4760"/>
                            <a:ext cx="646303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66725">
                                <a:moveTo>
                                  <a:pt x="6433795" y="466720"/>
                                </a:moveTo>
                                <a:lnTo>
                                  <a:pt x="16523" y="466720"/>
                                </a:lnTo>
                                <a:lnTo>
                                  <a:pt x="14093" y="465869"/>
                                </a:lnTo>
                                <a:lnTo>
                                  <a:pt x="0" y="437801"/>
                                </a:lnTo>
                                <a:lnTo>
                                  <a:pt x="0" y="433387"/>
                                </a:lnTo>
                                <a:lnTo>
                                  <a:pt x="0" y="28910"/>
                                </a:lnTo>
                                <a:lnTo>
                                  <a:pt x="16523" y="0"/>
                                </a:lnTo>
                                <a:lnTo>
                                  <a:pt x="6433795" y="0"/>
                                </a:lnTo>
                                <a:lnTo>
                                  <a:pt x="6462711" y="28910"/>
                                </a:lnTo>
                                <a:lnTo>
                                  <a:pt x="6462711" y="437801"/>
                                </a:lnTo>
                                <a:lnTo>
                                  <a:pt x="6438047" y="465869"/>
                                </a:lnTo>
                                <a:lnTo>
                                  <a:pt x="6433795" y="466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9278" y="0"/>
                            <a:ext cx="646112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 h="476250">
                                <a:moveTo>
                                  <a:pt x="6460845" y="17030"/>
                                </a:moveTo>
                                <a:lnTo>
                                  <a:pt x="6456502" y="11684"/>
                                </a:lnTo>
                                <a:lnTo>
                                  <a:pt x="6456083" y="11163"/>
                                </a:lnTo>
                                <a:lnTo>
                                  <a:pt x="6454114" y="9525"/>
                                </a:lnTo>
                                <a:lnTo>
                                  <a:pt x="6450216" y="6286"/>
                                </a:lnTo>
                                <a:lnTo>
                                  <a:pt x="6443764" y="2794"/>
                                </a:lnTo>
                                <a:lnTo>
                                  <a:pt x="6436741" y="698"/>
                                </a:lnTo>
                                <a:lnTo>
                                  <a:pt x="6429134" y="0"/>
                                </a:lnTo>
                                <a:lnTo>
                                  <a:pt x="18808" y="0"/>
                                </a:lnTo>
                                <a:lnTo>
                                  <a:pt x="11214" y="698"/>
                                </a:lnTo>
                                <a:lnTo>
                                  <a:pt x="4191" y="2794"/>
                                </a:lnTo>
                                <a:lnTo>
                                  <a:pt x="0" y="5067"/>
                                </a:lnTo>
                                <a:lnTo>
                                  <a:pt x="18808" y="9766"/>
                                </a:lnTo>
                                <a:lnTo>
                                  <a:pt x="18808" y="9525"/>
                                </a:lnTo>
                                <a:lnTo>
                                  <a:pt x="6437033" y="9525"/>
                                </a:lnTo>
                                <a:lnTo>
                                  <a:pt x="6443764" y="12319"/>
                                </a:lnTo>
                                <a:lnTo>
                                  <a:pt x="6449339" y="17894"/>
                                </a:lnTo>
                                <a:lnTo>
                                  <a:pt x="6449822" y="18376"/>
                                </a:lnTo>
                                <a:lnTo>
                                  <a:pt x="6454927" y="23469"/>
                                </a:lnTo>
                                <a:lnTo>
                                  <a:pt x="6457709" y="30213"/>
                                </a:lnTo>
                                <a:lnTo>
                                  <a:pt x="6457709" y="446036"/>
                                </a:lnTo>
                                <a:lnTo>
                                  <a:pt x="6454927" y="452780"/>
                                </a:lnTo>
                                <a:lnTo>
                                  <a:pt x="6449822" y="457885"/>
                                </a:lnTo>
                                <a:lnTo>
                                  <a:pt x="6449339" y="458355"/>
                                </a:lnTo>
                                <a:lnTo>
                                  <a:pt x="6443764" y="463943"/>
                                </a:lnTo>
                                <a:lnTo>
                                  <a:pt x="6437033" y="466725"/>
                                </a:lnTo>
                                <a:lnTo>
                                  <a:pt x="18808" y="466725"/>
                                </a:lnTo>
                                <a:lnTo>
                                  <a:pt x="18808" y="466496"/>
                                </a:lnTo>
                                <a:lnTo>
                                  <a:pt x="0" y="471195"/>
                                </a:lnTo>
                                <a:lnTo>
                                  <a:pt x="4191" y="473468"/>
                                </a:lnTo>
                                <a:lnTo>
                                  <a:pt x="11214" y="475551"/>
                                </a:lnTo>
                                <a:lnTo>
                                  <a:pt x="18808" y="476250"/>
                                </a:lnTo>
                                <a:lnTo>
                                  <a:pt x="6429134" y="476250"/>
                                </a:lnTo>
                                <a:lnTo>
                                  <a:pt x="6436741" y="475551"/>
                                </a:lnTo>
                                <a:lnTo>
                                  <a:pt x="6443764" y="473468"/>
                                </a:lnTo>
                                <a:lnTo>
                                  <a:pt x="6450216" y="469976"/>
                                </a:lnTo>
                                <a:lnTo>
                                  <a:pt x="6454114" y="466725"/>
                                </a:lnTo>
                                <a:lnTo>
                                  <a:pt x="6456083" y="465099"/>
                                </a:lnTo>
                                <a:lnTo>
                                  <a:pt x="6456388" y="464705"/>
                                </a:lnTo>
                                <a:lnTo>
                                  <a:pt x="6456502" y="464566"/>
                                </a:lnTo>
                                <a:lnTo>
                                  <a:pt x="6460845" y="459219"/>
                                </a:lnTo>
                                <a:lnTo>
                                  <a:pt x="6460845" y="17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4892"/>
                            <a:ext cx="381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66725">
                                <a:moveTo>
                                  <a:pt x="19582" y="466459"/>
                                </a:moveTo>
                                <a:lnTo>
                                  <a:pt x="0" y="433254"/>
                                </a:lnTo>
                                <a:lnTo>
                                  <a:pt x="0" y="33204"/>
                                </a:lnTo>
                                <a:lnTo>
                                  <a:pt x="19581" y="0"/>
                                </a:lnTo>
                                <a:lnTo>
                                  <a:pt x="38099" y="4629"/>
                                </a:lnTo>
                                <a:lnTo>
                                  <a:pt x="38099" y="461829"/>
                                </a:lnTo>
                                <a:lnTo>
                                  <a:pt x="19582" y="466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38099" y="18370"/>
                            <a:ext cx="6430645" cy="440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13C1CC">
                              <w:pPr>
                                <w:spacing w:before="51" w:line="240" w:lineRule="auto"/>
                                <w:rPr>
                                  <w:rFonts w:ascii="Georgia"/>
                                  <w:sz w:val="18"/>
                                </w:rPr>
                              </w:pPr>
                            </w:p>
                            <w:p w14:paraId="1C6ED388">
                              <w:pPr>
                                <w:spacing w:before="0"/>
                                <w:ind w:left="1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mvn</w:t>
                              </w:r>
                              <w:r>
                                <w:rPr>
                                  <w:color w:val="1A1A1A"/>
                                  <w:spacing w:val="-1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clean</w:t>
                              </w:r>
                              <w:r>
                                <w:rPr>
                                  <w:color w:val="1A1A1A"/>
                                  <w:spacing w:val="-1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package</w:t>
                              </w:r>
                              <w:r>
                                <w:rPr>
                                  <w:color w:val="1A1A1A"/>
                                  <w:spacing w:val="-1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</w:rPr>
                                <w:t>DskipTests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75pt;margin-top:8.05pt;height:37.5pt;width:510.4pt;mso-position-horizontal-relative:page;mso-wrap-distance-bottom:0pt;mso-wrap-distance-top:0pt;z-index:-251625472;mso-width-relative:page;mso-height-relative:page;" coordsize="6482080,476250" o:gfxdata="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">
                <o:lock v:ext="edit" aspectratio="f"/>
                <v:shape id="Graphic 147" o:spid="_x0000_s1026" o:spt="100" style="position:absolute;left:19049;top:4760;height:466725;width:6463030;" fillcolor="#F5F7FA" filled="t" stroked="f" coordsize="6463030,466725" o:gfxdata="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Apwr4A&#10;AADcAAAADwAAAAAAAAABACAAAAAiAAAAZHJzL2Rvd25yZXYueG1sUEsBAhQAFAAAAAgAh07iQDMv&#10;BZ47AAAAOQAAABAAAAAAAAAAAQAgAAAADQEAAGRycy9zaGFwZXhtbC54bWxQSwUGAAAAAAYABgBb&#10;AQAAtwMAAAAA&#10;" path="m6433795,466720l16523,466720,14093,465869,0,437801,0,433387,0,28910,16523,0,6433795,0,6462711,28910,6462711,437801,6438047,465869,6433795,4667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8" o:spid="_x0000_s1026" o:spt="100" style="position:absolute;left:19278;top:0;height:476250;width:6461125;" fillcolor="#DFDFDF" filled="t" stroked="f" coordsize="6461125,476250" o:gfxdata="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5XplvQAA&#10;ANwAAAAPAAAAAAAAAAEAIAAAACIAAABkcnMvZG93bnJldi54bWxQSwECFAAUAAAACACHTuJAMy8F&#10;njsAAAA5AAAAEAAAAAAAAAABACAAAAAMAQAAZHJzL3NoYXBleG1sLnhtbFBLBQYAAAAABgAGAFsB&#10;AAC2AwAAAAA=&#10;" path="m6460845,17030l6456502,11684,6456083,11163,6454114,9525,6450216,6286,6443764,2794,6436741,698,6429134,0,18808,0,11214,698,4191,2794,0,5067,18808,9766,18808,9525,6437033,9525,6443764,12319,6449339,17894,6449822,18376,6454927,23469,6457709,30213,6457709,446036,6454927,452780,6449822,457885,6449339,458355,6443764,463943,6437033,466725,18808,466725,18808,466496,0,471195,4191,473468,11214,475551,18808,476250,6429134,476250,6436741,475551,6443764,473468,6450216,469976,6454114,466725,6456083,465099,6456388,464705,6456502,464566,6460845,459219,6460845,170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9" o:spid="_x0000_s1026" o:spt="100" style="position:absolute;left:0;top:4892;height:466725;width:38100;" fillcolor="#2562EB" filled="t" stroked="f" coordsize="38100,466725" o:gfxdata="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Rb9K8AAAA&#10;3AAAAA8AAAAAAAAAAQAgAAAAIgAAAGRycy9kb3ducmV2LnhtbFBLAQIUABQAAAAIAIdO4kAzLwWe&#10;OwAAADkAAAAQAAAAAAAAAAEAIAAAAAsBAABkcnMvc2hhcGV4bWwueG1sUEsFBgAAAAAGAAYAWwEA&#10;ALUDAAAAAA==&#10;" path="m19582,466459l0,433254,0,33204,19581,0,38099,4629,38099,461829,19582,46645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0" o:spid="_x0000_s1026" o:spt="202" type="#_x0000_t202" style="position:absolute;left:38099;top:18370;height:440055;width:6430645;" filled="f" stroked="f" coordsize="21600,21600" o:gfxdata="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zeX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13C1CC">
                        <w:pPr>
                          <w:spacing w:before="51" w:line="240" w:lineRule="auto"/>
                          <w:rPr>
                            <w:rFonts w:ascii="Georgia"/>
                            <w:sz w:val="18"/>
                          </w:rPr>
                        </w:pPr>
                      </w:p>
                      <w:p w14:paraId="1C6ED388">
                        <w:pPr>
                          <w:spacing w:before="0"/>
                          <w:ind w:left="1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mvn</w:t>
                        </w:r>
                        <w:r>
                          <w:rPr>
                            <w:color w:val="1A1A1A"/>
                            <w:spacing w:val="-1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clean</w:t>
                        </w:r>
                        <w:r>
                          <w:rPr>
                            <w:color w:val="1A1A1A"/>
                            <w:spacing w:val="-1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package</w:t>
                        </w:r>
                        <w:r>
                          <w:rPr>
                            <w:color w:val="1A1A1A"/>
                            <w:spacing w:val="-1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color w:val="1A1A1A"/>
                            <w:spacing w:val="-2"/>
                            <w:w w:val="105"/>
                            <w:sz w:val="18"/>
                          </w:rPr>
                          <w:t>DskipTests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E1CF888">
      <w:pPr>
        <w:pStyle w:val="6"/>
        <w:spacing w:after="0"/>
        <w:rPr>
          <w:rFonts w:ascii="Georgia"/>
          <w:sz w:val="12"/>
        </w:rPr>
        <w:sectPr>
          <w:pgSz w:w="11900" w:h="16840"/>
          <w:pgMar w:top="840" w:right="708" w:bottom="280" w:left="850" w:header="720" w:footer="720" w:gutter="0"/>
          <w:cols w:space="720" w:num="1"/>
        </w:sectPr>
      </w:pPr>
    </w:p>
    <w:p w14:paraId="344E2D56">
      <w:pPr>
        <w:pStyle w:val="3"/>
        <w:spacing w:before="80"/>
        <w:rPr>
          <w:b w:val="0"/>
        </w:rPr>
      </w:pPr>
      <w:r>
        <w:rPr>
          <w:b w:val="0"/>
          <w:color w:val="111111"/>
          <w:w w:val="90"/>
        </w:rPr>
        <w:t>Step</w:t>
      </w:r>
      <w:r>
        <w:rPr>
          <w:b w:val="0"/>
          <w:color w:val="111111"/>
          <w:spacing w:val="-3"/>
        </w:rPr>
        <w:t xml:space="preserve"> </w:t>
      </w:r>
      <w:r>
        <w:rPr>
          <w:b w:val="0"/>
          <w:color w:val="111111"/>
          <w:w w:val="90"/>
        </w:rPr>
        <w:t>3:</w:t>
      </w:r>
      <w:r>
        <w:rPr>
          <w:b w:val="0"/>
          <w:color w:val="111111"/>
          <w:spacing w:val="-2"/>
        </w:rPr>
        <w:t xml:space="preserve"> </w:t>
      </w:r>
      <w:r>
        <w:rPr>
          <w:b w:val="0"/>
          <w:color w:val="111111"/>
          <w:w w:val="90"/>
        </w:rPr>
        <w:t>Single-Command</w:t>
      </w:r>
      <w:r>
        <w:rPr>
          <w:b w:val="0"/>
          <w:color w:val="111111"/>
          <w:spacing w:val="-2"/>
        </w:rPr>
        <w:t xml:space="preserve"> </w:t>
      </w:r>
      <w:r>
        <w:rPr>
          <w:b w:val="0"/>
          <w:color w:val="111111"/>
          <w:spacing w:val="-2"/>
          <w:w w:val="90"/>
        </w:rPr>
        <w:t>Execution</w:t>
      </w:r>
    </w:p>
    <w:p w14:paraId="0C13171F">
      <w:pPr>
        <w:spacing w:before="153"/>
        <w:ind w:left="4" w:right="0" w:firstLine="0"/>
        <w:jc w:val="left"/>
        <w:rPr>
          <w:rFonts w:ascii="Georgia"/>
          <w:sz w:val="22"/>
        </w:rPr>
      </w:pPr>
      <w:r>
        <w:rPr>
          <w:rFonts w:ascii="Georgia"/>
          <w:color w:val="1A1A1A"/>
          <w:sz w:val="22"/>
        </w:rPr>
        <w:t>Execute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the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common</w:t>
      </w:r>
      <w:r>
        <w:rPr>
          <w:rFonts w:ascii="Georgia"/>
          <w:color w:val="1A1A1A"/>
          <w:spacing w:val="-6"/>
          <w:sz w:val="22"/>
        </w:rPr>
        <w:t xml:space="preserve"> </w:t>
      </w:r>
      <w:r>
        <w:rPr>
          <w:rFonts w:ascii="Georgia"/>
          <w:color w:val="1A1A1A"/>
          <w:sz w:val="22"/>
        </w:rPr>
        <w:t>launcher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z w:val="22"/>
        </w:rPr>
        <w:t>JAR</w:t>
      </w:r>
      <w:r>
        <w:rPr>
          <w:rFonts w:ascii="Georgia"/>
          <w:color w:val="1A1A1A"/>
          <w:spacing w:val="-5"/>
          <w:sz w:val="22"/>
        </w:rPr>
        <w:t xml:space="preserve"> </w:t>
      </w:r>
      <w:r>
        <w:rPr>
          <w:rFonts w:ascii="Georgia"/>
          <w:color w:val="1A1A1A"/>
          <w:spacing w:val="-2"/>
          <w:sz w:val="22"/>
        </w:rPr>
        <w:t>file:</w:t>
      </w:r>
    </w:p>
    <w:p w14:paraId="0A60BE3B">
      <w:pPr>
        <w:pStyle w:val="6"/>
        <w:spacing w:before="9"/>
        <w:rPr>
          <w:rFonts w:ascii="Georgia"/>
          <w:sz w:val="10"/>
        </w:rPr>
      </w:pPr>
      <w:r>
        <w:rPr>
          <w:rFonts w:ascii="Georgia"/>
          <w:sz w:val="10"/>
        </w:rPr>
        <mc:AlternateContent>
          <mc:Choice Requires="wpg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92710</wp:posOffset>
                </wp:positionV>
                <wp:extent cx="6482080" cy="476250"/>
                <wp:effectExtent l="0" t="0" r="0" b="0"/>
                <wp:wrapTopAndBottom/>
                <wp:docPr id="151" name="Group 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2080" cy="476250"/>
                          <a:chOff x="0" y="0"/>
                          <a:chExt cx="6482080" cy="47625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19049" y="4759"/>
                            <a:ext cx="646303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66725">
                                <a:moveTo>
                                  <a:pt x="6433795" y="466720"/>
                                </a:moveTo>
                                <a:lnTo>
                                  <a:pt x="16523" y="466720"/>
                                </a:lnTo>
                                <a:lnTo>
                                  <a:pt x="14093" y="465869"/>
                                </a:lnTo>
                                <a:lnTo>
                                  <a:pt x="0" y="437801"/>
                                </a:lnTo>
                                <a:lnTo>
                                  <a:pt x="0" y="433387"/>
                                </a:lnTo>
                                <a:lnTo>
                                  <a:pt x="0" y="28914"/>
                                </a:lnTo>
                                <a:lnTo>
                                  <a:pt x="16523" y="0"/>
                                </a:lnTo>
                                <a:lnTo>
                                  <a:pt x="6433795" y="0"/>
                                </a:lnTo>
                                <a:lnTo>
                                  <a:pt x="6462711" y="28914"/>
                                </a:lnTo>
                                <a:lnTo>
                                  <a:pt x="6462711" y="437801"/>
                                </a:lnTo>
                                <a:lnTo>
                                  <a:pt x="6438047" y="465873"/>
                                </a:lnTo>
                                <a:lnTo>
                                  <a:pt x="6433795" y="466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9278" y="11"/>
                            <a:ext cx="646112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 h="476250">
                                <a:moveTo>
                                  <a:pt x="6460845" y="17018"/>
                                </a:moveTo>
                                <a:lnTo>
                                  <a:pt x="6456502" y="11684"/>
                                </a:lnTo>
                                <a:lnTo>
                                  <a:pt x="6456083" y="11150"/>
                                </a:lnTo>
                                <a:lnTo>
                                  <a:pt x="6454114" y="9525"/>
                                </a:lnTo>
                                <a:lnTo>
                                  <a:pt x="6450216" y="6273"/>
                                </a:lnTo>
                                <a:lnTo>
                                  <a:pt x="6443764" y="2781"/>
                                </a:lnTo>
                                <a:lnTo>
                                  <a:pt x="6436741" y="685"/>
                                </a:lnTo>
                                <a:lnTo>
                                  <a:pt x="6429134" y="0"/>
                                </a:lnTo>
                                <a:lnTo>
                                  <a:pt x="18808" y="0"/>
                                </a:lnTo>
                                <a:lnTo>
                                  <a:pt x="11214" y="685"/>
                                </a:lnTo>
                                <a:lnTo>
                                  <a:pt x="4191" y="2781"/>
                                </a:lnTo>
                                <a:lnTo>
                                  <a:pt x="0" y="5054"/>
                                </a:lnTo>
                                <a:lnTo>
                                  <a:pt x="18808" y="9753"/>
                                </a:lnTo>
                                <a:lnTo>
                                  <a:pt x="18808" y="9525"/>
                                </a:lnTo>
                                <a:lnTo>
                                  <a:pt x="6437033" y="9525"/>
                                </a:lnTo>
                                <a:lnTo>
                                  <a:pt x="6443764" y="12306"/>
                                </a:lnTo>
                                <a:lnTo>
                                  <a:pt x="6449339" y="17881"/>
                                </a:lnTo>
                                <a:lnTo>
                                  <a:pt x="6449822" y="18364"/>
                                </a:lnTo>
                                <a:lnTo>
                                  <a:pt x="6454927" y="23469"/>
                                </a:lnTo>
                                <a:lnTo>
                                  <a:pt x="6457709" y="30200"/>
                                </a:lnTo>
                                <a:lnTo>
                                  <a:pt x="6457709" y="446036"/>
                                </a:lnTo>
                                <a:lnTo>
                                  <a:pt x="6454927" y="452767"/>
                                </a:lnTo>
                                <a:lnTo>
                                  <a:pt x="6449822" y="457873"/>
                                </a:lnTo>
                                <a:lnTo>
                                  <a:pt x="6449339" y="458343"/>
                                </a:lnTo>
                                <a:lnTo>
                                  <a:pt x="6443764" y="463931"/>
                                </a:lnTo>
                                <a:lnTo>
                                  <a:pt x="6437033" y="466725"/>
                                </a:lnTo>
                                <a:lnTo>
                                  <a:pt x="18808" y="466725"/>
                                </a:lnTo>
                                <a:lnTo>
                                  <a:pt x="18808" y="466483"/>
                                </a:lnTo>
                                <a:lnTo>
                                  <a:pt x="0" y="471182"/>
                                </a:lnTo>
                                <a:lnTo>
                                  <a:pt x="4191" y="473456"/>
                                </a:lnTo>
                                <a:lnTo>
                                  <a:pt x="11214" y="475551"/>
                                </a:lnTo>
                                <a:lnTo>
                                  <a:pt x="18808" y="476237"/>
                                </a:lnTo>
                                <a:lnTo>
                                  <a:pt x="6429134" y="476237"/>
                                </a:lnTo>
                                <a:lnTo>
                                  <a:pt x="6460845" y="459206"/>
                                </a:lnTo>
                                <a:lnTo>
                                  <a:pt x="6460845" y="17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0" y="4892"/>
                            <a:ext cx="381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66725">
                                <a:moveTo>
                                  <a:pt x="19581" y="466459"/>
                                </a:moveTo>
                                <a:lnTo>
                                  <a:pt x="0" y="433254"/>
                                </a:lnTo>
                                <a:lnTo>
                                  <a:pt x="0" y="33204"/>
                                </a:lnTo>
                                <a:lnTo>
                                  <a:pt x="19581" y="0"/>
                                </a:lnTo>
                                <a:lnTo>
                                  <a:pt x="38099" y="4629"/>
                                </a:lnTo>
                                <a:lnTo>
                                  <a:pt x="38099" y="461829"/>
                                </a:lnTo>
                                <a:lnTo>
                                  <a:pt x="19581" y="466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38099" y="18370"/>
                            <a:ext cx="6430645" cy="440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5B7113">
                              <w:pPr>
                                <w:spacing w:before="66" w:line="240" w:lineRule="auto"/>
                                <w:rPr>
                                  <w:rFonts w:ascii="Georgia"/>
                                  <w:sz w:val="18"/>
                                </w:rPr>
                              </w:pPr>
                            </w:p>
                            <w:p w14:paraId="36ACD0FC">
                              <w:pPr>
                                <w:spacing w:before="0"/>
                                <w:ind w:left="1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z w:val="18"/>
                                </w:rPr>
                                <w:t>java</w:t>
                              </w:r>
                              <w:r>
                                <w:rPr>
                                  <w:color w:val="1A1A1A"/>
                                  <w:spacing w:val="6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8"/>
                                </w:rPr>
                                <w:t>-jar</w:t>
                              </w:r>
                              <w:r>
                                <w:rPr>
                                  <w:color w:val="1A1A1A"/>
                                  <w:spacing w:val="6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8"/>
                                </w:rPr>
                                <w:t>runner-service/target/runner-service-0.0.1-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SNAPSHOT.jar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75pt;margin-top:7.3pt;height:37.5pt;width:510.4pt;mso-position-horizontal-relative:page;mso-wrap-distance-bottom:0pt;mso-wrap-distance-top:0pt;z-index:-251624448;mso-width-relative:page;mso-height-relative:page;" coordsize="6482080,476250" o:gfxdata="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">
                <o:lock v:ext="edit" aspectratio="f"/>
                <v:shape id="Graphic 152" o:spid="_x0000_s1026" o:spt="100" style="position:absolute;left:19049;top:4759;height:466725;width:6463030;" fillcolor="#F5F7FA" filled="t" stroked="f" coordsize="6463030,466725" o:gfxdata="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rhyHvQAA&#10;ANwAAAAPAAAAAAAAAAEAIAAAACIAAABkcnMvZG93bnJldi54bWxQSwECFAAUAAAACACHTuJAMy8F&#10;njsAAAA5AAAAEAAAAAAAAAABACAAAAAMAQAAZHJzL3NoYXBleG1sLnhtbFBLBQYAAAAABgAGAFsB&#10;AAC2AwAAAAA=&#10;" path="m6433795,466720l16523,466720,14093,465869,0,437801,0,433387,0,28914,16523,0,6433795,0,6462711,28914,6462711,437801,6438047,465873,6433795,4667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3" o:spid="_x0000_s1026" o:spt="100" style="position:absolute;left:19278;top:11;height:476250;width:6461125;" fillcolor="#DFDFDF" filled="t" stroked="f" coordsize="6461125,476250" o:gfxdata="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mH7JugAAANwA&#10;AAAPAAAAAAAAAAEAIAAAACIAAABkcnMvZG93bnJldi54bWxQSwECFAAUAAAACACHTuJAMy8FnjsA&#10;AAA5AAAAEAAAAAAAAAABACAAAAAJAQAAZHJzL3NoYXBleG1sLnhtbFBLBQYAAAAABgAGAFsBAACz&#10;AwAAAAA=&#10;" path="m6460845,17018l6456502,11684,6456083,11150,6454114,9525,6450216,6273,6443764,2781,6436741,685,6429134,0,18808,0,11214,685,4191,2781,0,5054,18808,9753,18808,9525,6437033,9525,6443764,12306,6449339,17881,6449822,18364,6454927,23469,6457709,30200,6457709,446036,6454927,452767,6449822,457873,6449339,458343,6443764,463931,6437033,466725,18808,466725,18808,466483,0,471182,4191,473456,11214,475551,18808,476237,6429134,476237,6460845,459206,6460845,1701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4" o:spid="_x0000_s1026" o:spt="100" style="position:absolute;left:0;top:4892;height:466725;width:38100;" fillcolor="#2562EB" filled="t" stroked="f" coordsize="38100,466725" o:gfxdata="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zJVpG8AAAA&#10;3AAAAA8AAAAAAAAAAQAgAAAAIgAAAGRycy9kb3ducmV2LnhtbFBLAQIUABQAAAAIAIdO4kAzLwWe&#10;OwAAADkAAAAQAAAAAAAAAAEAIAAAAAsBAABkcnMvc2hhcGV4bWwueG1sUEsFBgAAAAAGAAYAWwEA&#10;ALUDAAAAAA==&#10;" path="m19581,466459l0,433254,0,33204,19581,0,38099,4629,38099,461829,19581,46645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5" o:spid="_x0000_s1026" o:spt="202" type="#_x0000_t202" style="position:absolute;left:38099;top:18370;height:440055;width:6430645;" filled="f" stroked="f" coordsize="21600,21600" o:gfxdata="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RNrn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5B7113">
                        <w:pPr>
                          <w:spacing w:before="66" w:line="240" w:lineRule="auto"/>
                          <w:rPr>
                            <w:rFonts w:ascii="Georgia"/>
                            <w:sz w:val="18"/>
                          </w:rPr>
                        </w:pPr>
                      </w:p>
                      <w:p w14:paraId="36ACD0FC">
                        <w:pPr>
                          <w:spacing w:before="0"/>
                          <w:ind w:left="1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A1A1A"/>
                            <w:sz w:val="18"/>
                          </w:rPr>
                          <w:t>java</w:t>
                        </w:r>
                        <w:r>
                          <w:rPr>
                            <w:color w:val="1A1A1A"/>
                            <w:spacing w:val="6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8"/>
                          </w:rPr>
                          <w:t>-jar</w:t>
                        </w:r>
                        <w:r>
                          <w:rPr>
                            <w:color w:val="1A1A1A"/>
                            <w:spacing w:val="6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8"/>
                          </w:rPr>
                          <w:t>runner-service/target/runner-service-0.0.1-</w:t>
                        </w: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SNAPSHOT.jar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Georgia"/>
          <w:sz w:val="10"/>
        </w:rPr>
        <mc:AlternateContent>
          <mc:Choice Requires="wpg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711835</wp:posOffset>
                </wp:positionV>
                <wp:extent cx="6480175" cy="771525"/>
                <wp:effectExtent l="0" t="0" r="0" b="0"/>
                <wp:wrapTopAndBottom/>
                <wp:docPr id="156" name="Group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771525"/>
                          <a:chOff x="0" y="0"/>
                          <a:chExt cx="6480175" cy="77152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38099" y="0"/>
                            <a:ext cx="644207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2075" h="771525">
                                <a:moveTo>
                                  <a:pt x="0" y="771524"/>
                                </a:moveTo>
                                <a:lnTo>
                                  <a:pt x="6442024" y="771524"/>
                                </a:lnTo>
                                <a:lnTo>
                                  <a:pt x="64420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0" y="3"/>
                            <a:ext cx="3810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71525">
                                <a:moveTo>
                                  <a:pt x="38099" y="771524"/>
                                </a:moveTo>
                                <a:lnTo>
                                  <a:pt x="0" y="7715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77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38099" y="0"/>
                            <a:ext cx="6442075" cy="77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89C0AD">
                              <w:pPr>
                                <w:spacing w:before="143"/>
                                <w:ind w:left="219" w:right="0" w:firstLine="0"/>
                                <w:jc w:val="left"/>
                                <w:rPr>
                                  <w:rFonts w:asci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2"/>
                                  <w:sz w:val="22"/>
                                </w:rPr>
                                <w:t>[!NOTE]</w:t>
                              </w:r>
                            </w:p>
                            <w:p w14:paraId="5E6F65CC">
                              <w:pPr>
                                <w:spacing w:before="80" w:line="316" w:lineRule="auto"/>
                                <w:ind w:left="219" w:right="270" w:firstLine="0"/>
                                <w:jc w:val="left"/>
                                <w:rPr>
                                  <w:rFonts w:asci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i/>
                                  <w:color w:val="444444"/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9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microservices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launch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sequentially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concurrently,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streaming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color w:val="444444"/>
                                  <w:sz w:val="22"/>
                                </w:rPr>
                                <w:t>real-time operational logs directly to your single active console!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75pt;margin-top:56.05pt;height:60.75pt;width:510.25pt;mso-position-horizontal-relative:page;mso-wrap-distance-bottom:0pt;mso-wrap-distance-top:0pt;z-index:-251624448;mso-width-relative:page;mso-height-relative:page;" coordsize="6480175,771525" o:gfxdata="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">
                <o:lock v:ext="edit" aspectratio="f"/>
                <v:shape id="Graphic 157" o:spid="_x0000_s1026" o:spt="100" style="position:absolute;left:38099;top:0;height:771525;width:6442075;" fillcolor="#2562EB" filled="t" stroked="f" coordsize="6442075,771525" o:gfxdata="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7nQzx7UAAADcAAAADwAA&#10;AAAAAAABACAAAAAiAAAAZHJzL2Rvd25yZXYueG1sUEsBAhQAFAAAAAgAh07iQDMvBZ47AAAAOQAA&#10;ABAAAAAAAAAAAQAgAAAABAEAAGRycy9zaGFwZXhtbC54bWxQSwUGAAAAAAYABgBbAQAArgMAAAAA&#10;" path="m0,771524l6442024,771524,6442024,0,0,0,0,771524xe">
                  <v:fill on="t" opacity="3341f" focussize="0,0"/>
                  <v:stroke on="f"/>
                  <v:imagedata o:title=""/>
                  <o:lock v:ext="edit" aspectratio="f"/>
                  <v:textbox inset="0mm,0mm,0mm,0mm"/>
                </v:shape>
                <v:shape id="Graphic 158" o:spid="_x0000_s1026" o:spt="100" style="position:absolute;left:0;top:3;height:771525;width:38100;" fillcolor="#2562EB" filled="t" stroked="f" coordsize="38100,771525" o:gfxdata="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gUXQe/&#10;AAAA3AAAAA8AAAAAAAAAAQAgAAAAIgAAAGRycy9kb3ducmV2LnhtbFBLAQIUABQAAAAIAIdO4kAz&#10;LwWeOwAAADkAAAAQAAAAAAAAAAEAIAAAAA4BAABkcnMvc2hhcGV4bWwueG1sUEsFBgAAAAAGAAYA&#10;WwEAALgDAAAAAA==&#10;" path="m38099,771524l0,771524,0,0,38099,0,38099,771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9" o:spid="_x0000_s1026" o:spt="202" type="#_x0000_t202" style="position:absolute;left:38099;top:0;height:771525;width:6442075;" filled="f" stroked="f" coordsize="21600,21600" o:gfxdata="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J0O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89C0AD">
                        <w:pPr>
                          <w:spacing w:before="143"/>
                          <w:ind w:left="219" w:right="0" w:firstLine="0"/>
                          <w:jc w:val="left"/>
                          <w:rPr>
                            <w:rFonts w:asci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/>
                            <w:i/>
                            <w:color w:val="444444"/>
                            <w:spacing w:val="-2"/>
                            <w:sz w:val="22"/>
                          </w:rPr>
                          <w:t>[!NOTE]</w:t>
                        </w:r>
                      </w:p>
                      <w:p w14:paraId="5E6F65CC">
                        <w:pPr>
                          <w:spacing w:before="80" w:line="316" w:lineRule="auto"/>
                          <w:ind w:left="219" w:right="270" w:firstLine="0"/>
                          <w:jc w:val="left"/>
                          <w:rPr>
                            <w:rFonts w:asci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/>
                            <w:b/>
                            <w:i/>
                            <w:color w:val="444444"/>
                            <w:sz w:val="22"/>
                          </w:rPr>
                          <w:t>Result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: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All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9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microservices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launch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sequentially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and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concurrently,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streaming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color w:val="444444"/>
                            <w:sz w:val="22"/>
                          </w:rPr>
                          <w:t>real-time operational logs directly to your single active console!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32E7CEB">
      <w:pPr>
        <w:pStyle w:val="6"/>
        <w:spacing w:before="7"/>
        <w:rPr>
          <w:rFonts w:ascii="Georgia"/>
          <w:sz w:val="17"/>
        </w:rPr>
      </w:pPr>
    </w:p>
    <w:sectPr>
      <w:pgSz w:w="11900" w:h="16840"/>
      <w:pgMar w:top="740" w:right="708" w:bottom="28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upperLetter"/>
      <w:lvlText w:val="%1."/>
      <w:lvlJc w:val="left"/>
      <w:pPr>
        <w:ind w:left="330" w:hanging="326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111111"/>
        <w:spacing w:val="-1"/>
        <w:w w:val="86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40" w:hanging="3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40" w:hanging="3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40" w:hanging="3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40" w:hanging="3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0" w:hanging="3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40" w:hanging="3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40" w:hanging="3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40" w:hanging="326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73" w:hanging="369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111111"/>
        <w:spacing w:val="0"/>
        <w:w w:val="85"/>
        <w:sz w:val="33"/>
        <w:szCs w:val="33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356" w:hanging="207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1A1A1A"/>
        <w:spacing w:val="-1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86" w:hanging="20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93" w:hanging="20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00" w:hanging="20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07" w:hanging="20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14" w:hanging="20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0" w:hanging="20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27" w:hanging="207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5"/>
      <w:numFmt w:val="decimal"/>
      <w:lvlText w:val="%1."/>
      <w:lvlJc w:val="left"/>
      <w:pPr>
        <w:ind w:left="373" w:hanging="369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111111"/>
        <w:spacing w:val="0"/>
        <w:w w:val="85"/>
        <w:sz w:val="33"/>
        <w:szCs w:val="3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6" w:hanging="36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72" w:hanging="3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68" w:hanging="3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64" w:hanging="3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60" w:hanging="3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6" w:hanging="3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52" w:hanging="3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48" w:hanging="36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40475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371" w:hanging="367"/>
      <w:outlineLvl w:val="1"/>
    </w:pPr>
    <w:rPr>
      <w:rFonts w:ascii="Arial Black" w:hAnsi="Arial Black" w:eastAsia="Arial Black" w:cs="Arial Black"/>
      <w:b/>
      <w:bCs/>
      <w:sz w:val="33"/>
      <w:szCs w:val="33"/>
      <w:lang w:val="en-US" w:eastAsia="en-US" w:bidi="ar-SA"/>
    </w:rPr>
  </w:style>
  <w:style w:type="paragraph" w:styleId="3">
    <w:name w:val="heading 2"/>
    <w:basedOn w:val="1"/>
    <w:qFormat/>
    <w:uiPriority w:val="1"/>
    <w:pPr>
      <w:ind w:left="4"/>
      <w:outlineLvl w:val="2"/>
    </w:pPr>
    <w:rPr>
      <w:rFonts w:ascii="Arial Black" w:hAnsi="Arial Black" w:eastAsia="Arial Black" w:cs="Arial Black"/>
      <w:b/>
      <w:bCs/>
      <w:sz w:val="26"/>
      <w:szCs w:val="26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41"/>
    </w:pPr>
    <w:rPr>
      <w:rFonts w:ascii="Courier New" w:hAnsi="Courier New" w:eastAsia="Courier New" w:cs="Courier New"/>
      <w:sz w:val="18"/>
      <w:szCs w:val="18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61"/>
      <w:ind w:left="4" w:right="526"/>
    </w:pPr>
    <w:rPr>
      <w:rFonts w:ascii="Arial Black" w:hAnsi="Arial Black" w:eastAsia="Arial Black" w:cs="Arial Black"/>
      <w:b/>
      <w:bCs/>
      <w:sz w:val="44"/>
      <w:szCs w:val="44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1"/>
      <w:ind w:left="371" w:hanging="367"/>
    </w:pPr>
    <w:rPr>
      <w:rFonts w:ascii="Georgia" w:hAnsi="Georgia" w:eastAsia="Georgia" w:cs="Georgia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110"/>
      <w:ind w:left="131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631</Words>
  <Characters>5851</Characters>
  <TotalTime>0</TotalTime>
  <ScaleCrop>false</ScaleCrop>
  <LinksUpToDate>false</LinksUpToDate>
  <CharactersWithSpaces>6296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2026-08-27T04:36:00Z</dcterms:created>
  <dc:creator>kasiv</dc:creator>
  <cp:lastModifiedBy>Vissu kasi</cp:lastModifiedBy>
  <dcterms:modified xsi:type="dcterms:W3CDTF">2026-08-27T04:37:17Z</dcterms:modified>
  <dc:title>🌱 EcoExchange Microservices - Single-Command Executable Launcher Architecture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Mozilla/5.0 (X11; Linux x86_64) AppleWebKit/537.36 (KHTML, like Gecko) HeadlessChrome/149.0.0.0 Safari/537.36</vt:lpwstr>
  </property>
  <property fmtid="{D5CDD505-2E9C-101B-9397-08002B2CF9AE}" pid="5" name="LastSaved">
    <vt:filetime>2026-08-27T00:00:00Z</vt:filetime>
  </property>
  <property fmtid="{D5CDD505-2E9C-101B-9397-08002B2CF9AE}" pid="6" name="Producer">
    <vt:lpwstr>Skia/PDF m149</vt:lpwstr>
  </property>
  <property fmtid="{D5CDD505-2E9C-101B-9397-08002B2CF9AE}" pid="7" name="KSOTemplateDocerSaveRecord">
    <vt:lpwstr>eyJoZGlkIjoiZTM3NmQwZjQwNGRlOWJlOTdiNmQyNzZkZjg1OGYxNzEiLCJ1c2VySWQiOiI1NDk3NjIwNDkwODYifQ==</vt:lpwstr>
  </property>
  <property fmtid="{D5CDD505-2E9C-101B-9397-08002B2CF9AE}" pid="8" name="KSOProductBuildVer">
    <vt:lpwstr>1033-12.1.0.28032</vt:lpwstr>
  </property>
  <property fmtid="{D5CDD505-2E9C-101B-9397-08002B2CF9AE}" pid="9" name="ICV">
    <vt:lpwstr>3AEE82254C5243109B35B8EAFB5ACEB7_12</vt:lpwstr>
  </property>
</Properties>
</file>